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13CBF7C">
      <w:pPr>
        <w:pStyle w:val="5"/>
        <w:tabs>
          <w:tab w:val="left" w:pos="1069"/>
        </w:tabs>
        <w:ind w:left="0" w:leftChars="0" w:firstLine="0" w:firstLineChars="0"/>
        <w:jc w:val="center"/>
      </w:pPr>
      <w:r>
        <w:rPr>
          <w:b/>
          <w:bCs w:val="0"/>
          <w:w w:val="95"/>
        </w:rPr>
        <w:t>实验</w:t>
      </w:r>
      <w:r>
        <w:rPr>
          <w:rFonts w:hint="eastAsia"/>
          <w:b/>
          <w:bCs w:val="0"/>
          <w:w w:val="95"/>
          <w:lang w:val="en-US" w:eastAsia="zh-CN"/>
        </w:rPr>
        <w:t xml:space="preserve"> </w:t>
      </w:r>
      <w:r>
        <w:rPr>
          <w:rFonts w:ascii="Courier New" w:hAnsi="Courier New" w:eastAsia="Courier New"/>
          <w:b/>
          <w:bCs w:val="0"/>
          <w:w w:val="95"/>
        </w:rPr>
        <w:t>5</w:t>
      </w:r>
      <w:r>
        <w:rPr>
          <w:b/>
          <w:bCs w:val="0"/>
          <w:w w:val="95"/>
        </w:rPr>
        <w:t>：</w:t>
      </w:r>
      <w:r>
        <w:rPr>
          <w:rFonts w:ascii="Courier New" w:hAnsi="Courier New" w:eastAsia="Courier New"/>
          <w:b/>
          <w:bCs w:val="0"/>
          <w:w w:val="95"/>
        </w:rPr>
        <w:t>IPv4</w:t>
      </w:r>
      <w:r>
        <w:rPr>
          <w:b/>
          <w:bCs w:val="0"/>
          <w:w w:val="95"/>
        </w:rPr>
        <w:t>地址——分类地址与划分子</w:t>
      </w:r>
      <w:r>
        <w:rPr>
          <w:b/>
          <w:bCs w:val="0"/>
          <w:spacing w:val="-10"/>
          <w:w w:val="95"/>
        </w:rPr>
        <w:t>网</w:t>
      </w:r>
    </w:p>
    <w:p w14:paraId="6AEAF343">
      <w:pPr>
        <w:pStyle w:val="3"/>
        <w:spacing w:before="2"/>
        <w:rPr>
          <w:b/>
          <w:sz w:val="35"/>
        </w:rPr>
      </w:pPr>
    </w:p>
    <w:tbl>
      <w:tblPr>
        <w:tblStyle w:val="6"/>
        <w:tblW w:w="4998" w:type="pct"/>
        <w:jc w:val="center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3265"/>
        <w:gridCol w:w="2333"/>
        <w:gridCol w:w="1392"/>
        <w:gridCol w:w="2336"/>
      </w:tblGrid>
      <w:tr w14:paraId="51630F51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</w:tblPrEx>
        <w:trPr>
          <w:trHeight w:val="326" w:hRule="atLeast"/>
          <w:jc w:val="center"/>
        </w:trPr>
        <w:tc>
          <w:tcPr>
            <w:tcW w:w="1750" w:type="pct"/>
          </w:tcPr>
          <w:p w14:paraId="2D9C4844">
            <w:pPr>
              <w:bidi w:val="0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课程名称：</w:t>
            </w:r>
            <w:r>
              <w:rPr>
                <w:rFonts w:hint="eastAsia" w:ascii="宋体" w:hAnsi="宋体" w:eastAsia="宋体" w:cs="宋体"/>
                <w:sz w:val="24"/>
                <w:szCs w:val="24"/>
                <w:u w:val="single"/>
              </w:rPr>
              <w:t>计算机网络实验</w:t>
            </w:r>
            <w:r>
              <w:rPr>
                <w:rFonts w:hint="eastAsia" w:ascii="宋体" w:hAnsi="宋体" w:eastAsia="宋体" w:cs="宋体"/>
                <w:sz w:val="24"/>
                <w:szCs w:val="24"/>
              </w:rPr>
              <w:t xml:space="preserve"> </w:t>
            </w:r>
          </w:p>
        </w:tc>
        <w:tc>
          <w:tcPr>
            <w:tcW w:w="1250" w:type="pct"/>
          </w:tcPr>
          <w:p w14:paraId="62AE8BFD">
            <w:pPr>
              <w:bidi w:val="0"/>
              <w:rPr>
                <w:rFonts w:hint="eastAsia" w:ascii="宋体" w:hAnsi="宋体" w:eastAsia="宋体" w:cs="宋体"/>
                <w:sz w:val="24"/>
                <w:szCs w:val="24"/>
              </w:rPr>
            </w:pPr>
          </w:p>
        </w:tc>
        <w:tc>
          <w:tcPr>
            <w:tcW w:w="746" w:type="pct"/>
          </w:tcPr>
          <w:p w14:paraId="05FE233E">
            <w:pPr>
              <w:bidi w:val="0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 xml:space="preserve">实验日期： </w:t>
            </w:r>
          </w:p>
        </w:tc>
        <w:tc>
          <w:tcPr>
            <w:tcW w:w="1252" w:type="pct"/>
          </w:tcPr>
          <w:p w14:paraId="5FFF8B44">
            <w:pPr>
              <w:bidi w:val="0"/>
              <w:rPr>
                <w:rFonts w:hint="default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u w:val="single"/>
              </w:rPr>
              <w:t>202</w:t>
            </w:r>
            <w:r>
              <w:rPr>
                <w:rFonts w:hint="eastAsia" w:ascii="宋体" w:hAnsi="宋体" w:eastAsia="宋体" w:cs="宋体"/>
                <w:sz w:val="24"/>
                <w:szCs w:val="24"/>
                <w:u w:val="single"/>
                <w:lang w:val="en-US" w:eastAsia="zh-CN"/>
              </w:rPr>
              <w:t>4.</w:t>
            </w:r>
            <w:r>
              <w:rPr>
                <w:rFonts w:hint="eastAsia" w:cs="宋体"/>
                <w:sz w:val="24"/>
                <w:szCs w:val="24"/>
                <w:u w:val="single"/>
                <w:lang w:val="en-US" w:eastAsia="zh-CN"/>
              </w:rPr>
              <w:t>10</w:t>
            </w:r>
            <w:r>
              <w:rPr>
                <w:rFonts w:hint="eastAsia" w:ascii="宋体" w:hAnsi="宋体" w:eastAsia="宋体" w:cs="宋体"/>
                <w:sz w:val="24"/>
                <w:szCs w:val="24"/>
                <w:u w:val="single"/>
                <w:lang w:val="en-US" w:eastAsia="zh-CN"/>
              </w:rPr>
              <w:t>.</w:t>
            </w:r>
            <w:r>
              <w:rPr>
                <w:rFonts w:hint="eastAsia" w:cs="宋体"/>
                <w:sz w:val="24"/>
                <w:szCs w:val="24"/>
                <w:u w:val="single"/>
                <w:lang w:val="en-US" w:eastAsia="zh-CN"/>
              </w:rPr>
              <w:t>12</w:t>
            </w:r>
          </w:p>
        </w:tc>
      </w:tr>
      <w:tr w14:paraId="53701634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86" w:hRule="atLeast"/>
          <w:jc w:val="center"/>
        </w:trPr>
        <w:tc>
          <w:tcPr>
            <w:tcW w:w="1750" w:type="pct"/>
          </w:tcPr>
          <w:p w14:paraId="21EB67EF">
            <w:pPr>
              <w:bidi w:val="0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班</w:t>
            </w: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 xml:space="preserve">    </w:t>
            </w:r>
            <w:r>
              <w:rPr>
                <w:rFonts w:hint="eastAsia" w:ascii="宋体" w:hAnsi="宋体" w:eastAsia="宋体" w:cs="宋体"/>
                <w:sz w:val="24"/>
                <w:szCs w:val="24"/>
              </w:rPr>
              <w:t>级：</w:t>
            </w:r>
            <w:r>
              <w:rPr>
                <w:rFonts w:hint="eastAsia" w:ascii="宋体" w:hAnsi="宋体" w:eastAsia="宋体" w:cs="宋体"/>
                <w:sz w:val="24"/>
                <w:szCs w:val="24"/>
                <w:u w:val="single"/>
              </w:rPr>
              <w:t xml:space="preserve">计科 </w:t>
            </w:r>
            <w:r>
              <w:rPr>
                <w:rFonts w:hint="eastAsia" w:ascii="宋体" w:hAnsi="宋体" w:eastAsia="宋体" w:cs="宋体"/>
                <w:sz w:val="24"/>
                <w:szCs w:val="24"/>
                <w:u w:val="single"/>
                <w:lang w:val="en-US" w:eastAsia="zh-CN"/>
              </w:rPr>
              <w:t>4</w:t>
            </w:r>
            <w:r>
              <w:rPr>
                <w:rFonts w:hint="eastAsia" w:ascii="宋体" w:hAnsi="宋体" w:eastAsia="宋体" w:cs="宋体"/>
                <w:sz w:val="24"/>
                <w:szCs w:val="24"/>
                <w:u w:val="single"/>
              </w:rPr>
              <w:t xml:space="preserve"> 班 </w:t>
            </w:r>
            <w:r>
              <w:rPr>
                <w:rFonts w:hint="eastAsia" w:ascii="宋体" w:hAnsi="宋体" w:eastAsia="宋体" w:cs="宋体"/>
                <w:sz w:val="24"/>
                <w:szCs w:val="24"/>
                <w:u w:val="single"/>
                <w:lang w:val="en-US" w:eastAsia="zh-CN"/>
              </w:rPr>
              <w:t xml:space="preserve">    </w:t>
            </w:r>
          </w:p>
        </w:tc>
        <w:tc>
          <w:tcPr>
            <w:tcW w:w="1250" w:type="pct"/>
          </w:tcPr>
          <w:p w14:paraId="4FC6439C">
            <w:pPr>
              <w:bidi w:val="0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姓名：</w:t>
            </w:r>
            <w:r>
              <w:rPr>
                <w:rFonts w:hint="eastAsia" w:ascii="宋体" w:hAnsi="宋体" w:eastAsia="宋体" w:cs="宋体"/>
                <w:sz w:val="24"/>
                <w:szCs w:val="24"/>
                <w:u w:val="single"/>
              </w:rPr>
              <w:t xml:space="preserve"> </w:t>
            </w:r>
            <w:r>
              <w:rPr>
                <w:rFonts w:hint="eastAsia" w:ascii="宋体" w:hAnsi="宋体" w:eastAsia="宋体" w:cs="宋体"/>
                <w:sz w:val="24"/>
                <w:szCs w:val="24"/>
                <w:u w:val="single"/>
                <w:lang w:val="en-US" w:eastAsia="zh-CN"/>
              </w:rPr>
              <w:t>谭美姿</w:t>
            </w:r>
            <w:r>
              <w:rPr>
                <w:rFonts w:hint="eastAsia" w:ascii="宋体" w:hAnsi="宋体" w:eastAsia="宋体" w:cs="宋体"/>
                <w:sz w:val="24"/>
                <w:szCs w:val="24"/>
              </w:rPr>
              <w:t xml:space="preserve"> </w:t>
            </w:r>
          </w:p>
        </w:tc>
        <w:tc>
          <w:tcPr>
            <w:tcW w:w="746" w:type="pct"/>
          </w:tcPr>
          <w:p w14:paraId="06F1A64E">
            <w:pPr>
              <w:bidi w:val="0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学</w:t>
            </w:r>
            <w:r>
              <w:rPr>
                <w:rFonts w:hint="eastAsia" w:ascii="宋体" w:hAnsi="宋体" w:eastAsia="宋体" w:cs="宋体"/>
                <w:sz w:val="24"/>
                <w:szCs w:val="24"/>
              </w:rPr>
              <w:tab/>
            </w:r>
            <w:r>
              <w:rPr>
                <w:rFonts w:hint="eastAsia" w:ascii="宋体" w:hAnsi="宋体" w:eastAsia="宋体" w:cs="宋体"/>
                <w:sz w:val="24"/>
                <w:szCs w:val="24"/>
              </w:rPr>
              <w:t>号：</w:t>
            </w:r>
          </w:p>
        </w:tc>
        <w:tc>
          <w:tcPr>
            <w:tcW w:w="1252" w:type="pct"/>
          </w:tcPr>
          <w:p w14:paraId="1A29BD01">
            <w:pPr>
              <w:bidi w:val="0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u w:val="single"/>
                <w:lang w:val="en-US" w:eastAsia="zh-CN"/>
              </w:rPr>
              <w:t xml:space="preserve">20223583 </w:t>
            </w:r>
          </w:p>
        </w:tc>
      </w:tr>
    </w:tbl>
    <w:p w14:paraId="0CDD7F82">
      <w:pPr>
        <w:pStyle w:val="3"/>
        <w:rPr>
          <w:rFonts w:ascii="Courier New"/>
          <w:b/>
          <w:sz w:val="20"/>
        </w:rPr>
      </w:pPr>
    </w:p>
    <w:p w14:paraId="3EB575AE">
      <w:pPr>
        <w:spacing w:before="200"/>
        <w:ind w:left="120" w:right="0" w:firstLine="0"/>
        <w:jc w:val="left"/>
        <w:rPr>
          <w:rFonts w:hint="eastAsia" w:ascii="黑体" w:eastAsia="黑体"/>
          <w:b/>
          <w:sz w:val="24"/>
        </w:rPr>
      </w:pPr>
      <w:r>
        <w:rPr>
          <w:rFonts w:hint="eastAsia" w:ascii="黑体" w:eastAsia="黑体"/>
          <w:b/>
          <w:w w:val="95"/>
          <w:sz w:val="24"/>
        </w:rPr>
        <w:t>一、实验目</w:t>
      </w:r>
      <w:r>
        <w:rPr>
          <w:rFonts w:hint="eastAsia" w:ascii="黑体" w:eastAsia="黑体"/>
          <w:b/>
          <w:spacing w:val="-10"/>
          <w:w w:val="95"/>
          <w:sz w:val="24"/>
        </w:rPr>
        <w:t>的</w:t>
      </w:r>
    </w:p>
    <w:p w14:paraId="163A8284">
      <w:pPr>
        <w:pStyle w:val="3"/>
        <w:rPr>
          <w:rFonts w:ascii="黑体"/>
          <w:b/>
        </w:rPr>
      </w:pPr>
    </w:p>
    <w:p w14:paraId="39C45E81">
      <w:pPr>
        <w:pStyle w:val="3"/>
        <w:spacing w:before="7"/>
        <w:rPr>
          <w:rFonts w:ascii="黑体"/>
          <w:b/>
          <w:sz w:val="22"/>
        </w:rPr>
      </w:pPr>
    </w:p>
    <w:p w14:paraId="7B5ABF9C">
      <w:pPr>
        <w:pStyle w:val="10"/>
        <w:numPr>
          <w:ilvl w:val="0"/>
          <w:numId w:val="1"/>
        </w:numPr>
        <w:tabs>
          <w:tab w:val="left" w:pos="553"/>
        </w:tabs>
        <w:spacing w:before="1" w:after="0" w:line="240" w:lineRule="auto"/>
        <w:ind w:left="552" w:right="0" w:hanging="433"/>
        <w:jc w:val="left"/>
        <w:rPr>
          <w:sz w:val="24"/>
        </w:rPr>
      </w:pPr>
      <w:r>
        <w:rPr>
          <w:spacing w:val="-13"/>
          <w:sz w:val="24"/>
        </w:rPr>
        <w:t xml:space="preserve">验证分类 </w:t>
      </w:r>
      <w:r>
        <w:rPr>
          <w:rFonts w:ascii="Courier New" w:eastAsia="Courier New"/>
          <w:b/>
          <w:spacing w:val="-2"/>
          <w:sz w:val="24"/>
        </w:rPr>
        <w:t>IP</w:t>
      </w:r>
      <w:r>
        <w:rPr>
          <w:rFonts w:ascii="Courier New" w:eastAsia="Courier New"/>
          <w:b/>
          <w:spacing w:val="-62"/>
          <w:sz w:val="24"/>
        </w:rPr>
        <w:t xml:space="preserve"> </w:t>
      </w:r>
      <w:r>
        <w:rPr>
          <w:spacing w:val="-4"/>
          <w:sz w:val="24"/>
        </w:rPr>
        <w:t>地址的作用</w:t>
      </w:r>
    </w:p>
    <w:p w14:paraId="27AA8065">
      <w:pPr>
        <w:pStyle w:val="3"/>
        <w:spacing w:before="4"/>
      </w:pPr>
    </w:p>
    <w:p w14:paraId="4C27034A">
      <w:pPr>
        <w:pStyle w:val="10"/>
        <w:numPr>
          <w:ilvl w:val="0"/>
          <w:numId w:val="1"/>
        </w:numPr>
        <w:tabs>
          <w:tab w:val="left" w:pos="553"/>
        </w:tabs>
        <w:spacing w:before="0" w:after="0" w:line="240" w:lineRule="auto"/>
        <w:ind w:left="552" w:right="0" w:hanging="433"/>
        <w:jc w:val="left"/>
        <w:rPr>
          <w:sz w:val="24"/>
        </w:rPr>
      </w:pPr>
      <w:r>
        <w:rPr>
          <w:spacing w:val="-1"/>
          <w:sz w:val="24"/>
        </w:rPr>
        <w:t>初步了解路由器的功能</w:t>
      </w:r>
    </w:p>
    <w:p w14:paraId="2A399026">
      <w:pPr>
        <w:pStyle w:val="3"/>
        <w:spacing w:before="5"/>
      </w:pPr>
    </w:p>
    <w:p w14:paraId="5C923AC8">
      <w:pPr>
        <w:pStyle w:val="10"/>
        <w:numPr>
          <w:ilvl w:val="0"/>
          <w:numId w:val="1"/>
        </w:numPr>
        <w:tabs>
          <w:tab w:val="left" w:pos="553"/>
        </w:tabs>
        <w:spacing w:before="0" w:after="0" w:line="240" w:lineRule="auto"/>
        <w:ind w:left="552" w:right="0" w:hanging="433"/>
        <w:jc w:val="left"/>
        <w:rPr>
          <w:sz w:val="24"/>
        </w:rPr>
      </w:pPr>
      <w:r>
        <w:rPr>
          <w:spacing w:val="-2"/>
          <w:sz w:val="24"/>
        </w:rPr>
        <w:t>学习划分子网的方法</w:t>
      </w:r>
    </w:p>
    <w:p w14:paraId="39324096">
      <w:pPr>
        <w:pStyle w:val="3"/>
        <w:spacing w:before="4"/>
      </w:pPr>
    </w:p>
    <w:p w14:paraId="2EFED165">
      <w:pPr>
        <w:pStyle w:val="10"/>
        <w:numPr>
          <w:ilvl w:val="0"/>
          <w:numId w:val="1"/>
        </w:numPr>
        <w:tabs>
          <w:tab w:val="left" w:pos="553"/>
        </w:tabs>
        <w:spacing w:before="0" w:after="0" w:line="240" w:lineRule="auto"/>
        <w:ind w:left="552" w:right="0" w:hanging="433"/>
        <w:jc w:val="left"/>
        <w:rPr>
          <w:sz w:val="24"/>
        </w:rPr>
      </w:pPr>
      <w:r>
        <w:rPr>
          <w:spacing w:val="-2"/>
          <w:sz w:val="24"/>
        </w:rPr>
        <w:t>验证子网掩码的作用</w:t>
      </w:r>
    </w:p>
    <w:p w14:paraId="7DDA58B9">
      <w:pPr>
        <w:pStyle w:val="3"/>
        <w:rPr>
          <w:sz w:val="28"/>
        </w:rPr>
      </w:pPr>
    </w:p>
    <w:p w14:paraId="59EFC727">
      <w:pPr>
        <w:spacing w:before="237"/>
        <w:ind w:left="120" w:right="0" w:firstLine="0"/>
        <w:jc w:val="left"/>
        <w:rPr>
          <w:rFonts w:hint="eastAsia" w:ascii="黑体" w:eastAsia="黑体"/>
          <w:b/>
          <w:sz w:val="24"/>
        </w:rPr>
      </w:pPr>
      <w:r>
        <w:rPr>
          <w:rFonts w:hint="eastAsia" w:ascii="黑体" w:eastAsia="黑体"/>
          <w:b/>
          <w:w w:val="95"/>
          <w:sz w:val="24"/>
        </w:rPr>
        <w:t>二、实验环</w:t>
      </w:r>
      <w:r>
        <w:rPr>
          <w:rFonts w:hint="eastAsia" w:ascii="黑体" w:eastAsia="黑体"/>
          <w:b/>
          <w:spacing w:val="-10"/>
          <w:w w:val="95"/>
          <w:sz w:val="24"/>
        </w:rPr>
        <w:t>境</w:t>
      </w:r>
    </w:p>
    <w:p w14:paraId="73C04D90">
      <w:pPr>
        <w:pStyle w:val="3"/>
        <w:rPr>
          <w:rFonts w:ascii="黑体"/>
          <w:b/>
        </w:rPr>
      </w:pPr>
    </w:p>
    <w:p w14:paraId="5A853BFC">
      <w:pPr>
        <w:pStyle w:val="3"/>
        <w:spacing w:before="10"/>
        <w:rPr>
          <w:rFonts w:ascii="黑体"/>
          <w:b/>
          <w:sz w:val="22"/>
        </w:rPr>
      </w:pPr>
    </w:p>
    <w:p w14:paraId="6FC9F56A">
      <w:pPr>
        <w:spacing w:before="0"/>
        <w:ind w:left="120" w:right="0" w:firstLine="0"/>
        <w:jc w:val="left"/>
        <w:rPr>
          <w:sz w:val="24"/>
        </w:rPr>
      </w:pPr>
      <w:r>
        <w:rPr>
          <w:rFonts w:ascii="Courier New" w:eastAsia="Courier New"/>
          <w:b/>
          <w:sz w:val="24"/>
        </w:rPr>
        <w:t>Cisco</w:t>
      </w:r>
      <w:r>
        <w:rPr>
          <w:rFonts w:ascii="Courier New" w:eastAsia="Courier New"/>
          <w:b/>
          <w:spacing w:val="-10"/>
          <w:sz w:val="24"/>
        </w:rPr>
        <w:t xml:space="preserve"> </w:t>
      </w:r>
      <w:r>
        <w:rPr>
          <w:rFonts w:ascii="Courier New" w:eastAsia="Courier New"/>
          <w:b/>
          <w:sz w:val="24"/>
        </w:rPr>
        <w:t>Packet</w:t>
      </w:r>
      <w:r>
        <w:rPr>
          <w:rFonts w:ascii="Courier New" w:eastAsia="Courier New"/>
          <w:b/>
          <w:spacing w:val="-6"/>
          <w:sz w:val="24"/>
        </w:rPr>
        <w:t xml:space="preserve"> </w:t>
      </w:r>
      <w:r>
        <w:rPr>
          <w:rFonts w:ascii="Courier New" w:eastAsia="Courier New"/>
          <w:b/>
          <w:sz w:val="24"/>
        </w:rPr>
        <w:t>Tracer</w:t>
      </w:r>
      <w:r>
        <w:rPr>
          <w:rFonts w:ascii="Courier New" w:eastAsia="Courier New"/>
          <w:b/>
          <w:spacing w:val="-72"/>
          <w:sz w:val="24"/>
        </w:rPr>
        <w:t xml:space="preserve"> </w:t>
      </w:r>
      <w:r>
        <w:rPr>
          <w:spacing w:val="-4"/>
          <w:sz w:val="24"/>
        </w:rPr>
        <w:t>模拟器</w:t>
      </w:r>
    </w:p>
    <w:p w14:paraId="4724BD56">
      <w:pPr>
        <w:pStyle w:val="3"/>
        <w:rPr>
          <w:sz w:val="28"/>
        </w:rPr>
      </w:pPr>
    </w:p>
    <w:p w14:paraId="5A36F1F5">
      <w:pPr>
        <w:spacing w:before="237"/>
        <w:ind w:left="120" w:right="0" w:firstLine="0"/>
        <w:jc w:val="left"/>
        <w:rPr>
          <w:rFonts w:hint="eastAsia" w:ascii="黑体" w:eastAsia="黑体"/>
          <w:b/>
          <w:sz w:val="24"/>
        </w:rPr>
      </w:pPr>
      <w:r>
        <w:rPr>
          <w:rFonts w:hint="eastAsia" w:ascii="黑体" w:eastAsia="黑体"/>
          <w:b/>
          <w:w w:val="95"/>
          <w:sz w:val="24"/>
        </w:rPr>
        <w:t>三、实验内</w:t>
      </w:r>
      <w:r>
        <w:rPr>
          <w:rFonts w:hint="eastAsia" w:ascii="黑体" w:eastAsia="黑体"/>
          <w:b/>
          <w:spacing w:val="-10"/>
          <w:w w:val="95"/>
          <w:sz w:val="24"/>
        </w:rPr>
        <w:t>容</w:t>
      </w:r>
    </w:p>
    <w:p w14:paraId="23A089FE">
      <w:pPr>
        <w:pStyle w:val="3"/>
        <w:rPr>
          <w:rFonts w:ascii="黑体"/>
          <w:b/>
        </w:rPr>
      </w:pPr>
    </w:p>
    <w:p w14:paraId="5C9310CA">
      <w:pPr>
        <w:pStyle w:val="3"/>
        <w:spacing w:before="8"/>
        <w:rPr>
          <w:rFonts w:ascii="黑体"/>
          <w:b/>
          <w:sz w:val="22"/>
        </w:rPr>
      </w:pPr>
    </w:p>
    <w:p w14:paraId="0FEA655A">
      <w:pPr>
        <w:pStyle w:val="10"/>
        <w:numPr>
          <w:ilvl w:val="0"/>
          <w:numId w:val="2"/>
        </w:numPr>
        <w:tabs>
          <w:tab w:val="left" w:pos="553"/>
        </w:tabs>
        <w:spacing w:before="0" w:after="0" w:line="240" w:lineRule="auto"/>
        <w:ind w:left="552" w:right="0" w:hanging="433"/>
        <w:jc w:val="left"/>
        <w:rPr>
          <w:sz w:val="24"/>
        </w:rPr>
      </w:pPr>
      <w:r>
        <w:rPr>
          <w:rFonts w:ascii="Courier New" w:hAnsi="Courier New" w:eastAsia="Courier New"/>
          <w:b/>
          <w:spacing w:val="-2"/>
          <w:sz w:val="24"/>
        </w:rPr>
        <w:t>IPv4</w:t>
      </w:r>
      <w:r>
        <w:rPr>
          <w:rFonts w:ascii="Courier New" w:hAnsi="Courier New" w:eastAsia="Courier New"/>
          <w:b/>
          <w:spacing w:val="-56"/>
          <w:sz w:val="24"/>
        </w:rPr>
        <w:t xml:space="preserve"> </w:t>
      </w:r>
      <w:r>
        <w:rPr>
          <w:spacing w:val="-4"/>
          <w:sz w:val="24"/>
        </w:rPr>
        <w:t>地址——分类地址</w:t>
      </w:r>
    </w:p>
    <w:p w14:paraId="7CF5BDF1">
      <w:pPr>
        <w:pStyle w:val="3"/>
        <w:spacing w:before="4"/>
      </w:pPr>
    </w:p>
    <w:p w14:paraId="6D45EA8D">
      <w:pPr>
        <w:pStyle w:val="10"/>
        <w:numPr>
          <w:ilvl w:val="0"/>
          <w:numId w:val="3"/>
        </w:numPr>
        <w:tabs>
          <w:tab w:val="left" w:pos="746"/>
        </w:tabs>
        <w:spacing w:before="0" w:after="0" w:line="480" w:lineRule="auto"/>
        <w:ind w:left="120" w:right="901" w:firstLine="0"/>
        <w:jc w:val="left"/>
        <w:rPr>
          <w:sz w:val="24"/>
        </w:rPr>
      </w:pPr>
      <w:r>
        <w:rPr>
          <w:spacing w:val="-2"/>
          <w:sz w:val="24"/>
        </w:rPr>
        <w:t xml:space="preserve">第一步：构建网络拓扑：在逻辑工作空间上，拖动两台终端设备并使用连接线将设备连接起来。如图 </w:t>
      </w:r>
      <w:r>
        <w:rPr>
          <w:rFonts w:ascii="Courier New" w:eastAsia="Courier New"/>
          <w:b/>
          <w:sz w:val="24"/>
        </w:rPr>
        <w:t>1</w:t>
      </w:r>
      <w:r>
        <w:rPr>
          <w:rFonts w:ascii="Courier New" w:eastAsia="Courier New"/>
          <w:b/>
          <w:spacing w:val="-24"/>
          <w:sz w:val="24"/>
        </w:rPr>
        <w:t xml:space="preserve"> </w:t>
      </w:r>
      <w:r>
        <w:rPr>
          <w:sz w:val="24"/>
        </w:rPr>
        <w:t>所示</w:t>
      </w:r>
    </w:p>
    <w:p w14:paraId="5789D7DB">
      <w:pPr>
        <w:pStyle w:val="3"/>
        <w:spacing w:before="1"/>
        <w:jc w:val="center"/>
        <w:rPr>
          <w:sz w:val="40"/>
        </w:rPr>
      </w:pPr>
      <w:r>
        <w:drawing>
          <wp:inline distT="0" distB="0" distL="114300" distR="114300">
            <wp:extent cx="3514725" cy="790575"/>
            <wp:effectExtent l="0" t="0" r="5715" b="190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79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E0C0D6">
      <w:pPr>
        <w:pStyle w:val="3"/>
        <w:ind w:left="117" w:right="893"/>
        <w:jc w:val="center"/>
      </w:pPr>
      <w:r>
        <w:rPr>
          <w:spacing w:val="-30"/>
        </w:rPr>
        <w:t xml:space="preserve">图 </w:t>
      </w:r>
      <w:r>
        <w:rPr>
          <w:rFonts w:ascii="Courier New" w:eastAsia="Courier New"/>
          <w:b/>
        </w:rPr>
        <w:t>1</w:t>
      </w:r>
      <w:r>
        <w:rPr>
          <w:rFonts w:ascii="Courier New" w:eastAsia="Courier New"/>
          <w:b/>
          <w:spacing w:val="70"/>
          <w:w w:val="150"/>
        </w:rPr>
        <w:t xml:space="preserve"> </w:t>
      </w:r>
      <w:r>
        <w:rPr>
          <w:spacing w:val="-2"/>
        </w:rPr>
        <w:t>构建网络拓扑</w:t>
      </w:r>
    </w:p>
    <w:p w14:paraId="65269A38">
      <w:pPr>
        <w:pStyle w:val="3"/>
        <w:rPr>
          <w:sz w:val="28"/>
        </w:rPr>
      </w:pPr>
    </w:p>
    <w:p w14:paraId="62D79CE7">
      <w:pPr>
        <w:pStyle w:val="3"/>
        <w:spacing w:before="6"/>
        <w:rPr>
          <w:sz w:val="27"/>
        </w:rPr>
      </w:pPr>
    </w:p>
    <w:p w14:paraId="616330FC">
      <w:pPr>
        <w:pStyle w:val="10"/>
        <w:numPr>
          <w:ilvl w:val="0"/>
          <w:numId w:val="3"/>
        </w:numPr>
        <w:tabs>
          <w:tab w:val="left" w:pos="625"/>
        </w:tabs>
        <w:spacing w:before="0" w:after="0" w:line="240" w:lineRule="auto"/>
        <w:ind w:left="624" w:right="776" w:hanging="625"/>
        <w:jc w:val="center"/>
        <w:rPr>
          <w:sz w:val="24"/>
        </w:rPr>
      </w:pPr>
      <w:r>
        <w:rPr>
          <w:spacing w:val="-3"/>
          <w:sz w:val="24"/>
        </w:rPr>
        <w:t xml:space="preserve">第二步：设置设备 </w:t>
      </w:r>
      <w:r>
        <w:rPr>
          <w:rFonts w:ascii="Courier New" w:eastAsia="Courier New"/>
          <w:b/>
          <w:spacing w:val="-2"/>
          <w:sz w:val="24"/>
        </w:rPr>
        <w:t>IP</w:t>
      </w:r>
      <w:r>
        <w:rPr>
          <w:rFonts w:ascii="Courier New" w:eastAsia="Courier New"/>
          <w:b/>
          <w:spacing w:val="-5"/>
          <w:sz w:val="24"/>
        </w:rPr>
        <w:t xml:space="preserve"> </w:t>
      </w:r>
      <w:r>
        <w:rPr>
          <w:spacing w:val="-3"/>
          <w:sz w:val="24"/>
        </w:rPr>
        <w:t>地址：鼠标左键单击设置的设备，选择桌面，选择</w:t>
      </w:r>
    </w:p>
    <w:p w14:paraId="33987639">
      <w:pPr>
        <w:pStyle w:val="3"/>
        <w:spacing w:before="4"/>
      </w:pPr>
    </w:p>
    <w:p w14:paraId="3CCEDBE4">
      <w:pPr>
        <w:spacing w:before="0"/>
        <w:ind w:left="120" w:right="0" w:firstLine="0"/>
        <w:jc w:val="left"/>
        <w:rPr>
          <w:sz w:val="24"/>
        </w:rPr>
      </w:pPr>
      <w:r>
        <w:rPr>
          <w:rFonts w:ascii="Courier New" w:hAnsi="Courier New" w:eastAsia="Courier New"/>
          <w:b/>
          <w:spacing w:val="-6"/>
          <w:sz w:val="24"/>
        </w:rPr>
        <w:t>IP</w:t>
      </w:r>
      <w:r>
        <w:rPr>
          <w:rFonts w:ascii="Courier New" w:hAnsi="Courier New" w:eastAsia="Courier New"/>
          <w:b/>
          <w:spacing w:val="-81"/>
          <w:sz w:val="24"/>
        </w:rPr>
        <w:t xml:space="preserve"> </w:t>
      </w:r>
      <w:r>
        <w:rPr>
          <w:spacing w:val="-6"/>
          <w:sz w:val="24"/>
        </w:rPr>
        <w:t>设置，分别将两台主机</w:t>
      </w:r>
      <w:r>
        <w:rPr>
          <w:rFonts w:ascii="Courier New" w:hAnsi="Courier New" w:eastAsia="Courier New"/>
          <w:b/>
          <w:spacing w:val="-6"/>
          <w:sz w:val="24"/>
        </w:rPr>
        <w:t>IP</w:t>
      </w:r>
      <w:r>
        <w:rPr>
          <w:rFonts w:ascii="Courier New" w:hAnsi="Courier New" w:eastAsia="Courier New"/>
          <w:b/>
          <w:spacing w:val="-79"/>
          <w:sz w:val="24"/>
        </w:rPr>
        <w:t xml:space="preserve"> </w:t>
      </w:r>
      <w:r>
        <w:rPr>
          <w:spacing w:val="-5"/>
          <w:sz w:val="24"/>
        </w:rPr>
        <w:t>地址设置为“</w:t>
      </w:r>
      <w:r>
        <w:rPr>
          <w:rFonts w:ascii="Courier New" w:hAnsi="Courier New" w:eastAsia="Courier New"/>
          <w:b/>
          <w:spacing w:val="3"/>
          <w:sz w:val="24"/>
        </w:rPr>
        <w:t>19</w:t>
      </w:r>
      <w:r>
        <w:rPr>
          <w:rFonts w:ascii="Courier New" w:hAnsi="Courier New" w:eastAsia="Courier New"/>
          <w:b/>
          <w:spacing w:val="4"/>
          <w:sz w:val="24"/>
        </w:rPr>
        <w:t>2</w:t>
      </w:r>
      <w:r>
        <w:rPr>
          <w:rFonts w:ascii="Courier New" w:hAnsi="Courier New" w:eastAsia="Courier New"/>
          <w:spacing w:val="3"/>
          <w:sz w:val="24"/>
        </w:rPr>
        <w:t>.</w:t>
      </w:r>
      <w:r>
        <w:rPr>
          <w:rFonts w:ascii="Courier New" w:hAnsi="Courier New" w:eastAsia="Courier New"/>
          <w:b/>
          <w:spacing w:val="3"/>
          <w:sz w:val="24"/>
        </w:rPr>
        <w:t>168</w:t>
      </w:r>
      <w:r>
        <w:rPr>
          <w:rFonts w:ascii="Courier New" w:hAnsi="Courier New" w:eastAsia="Courier New"/>
          <w:spacing w:val="3"/>
          <w:sz w:val="24"/>
        </w:rPr>
        <w:t>.</w:t>
      </w:r>
      <w:r>
        <w:rPr>
          <w:rFonts w:ascii="Courier New" w:hAnsi="Courier New" w:eastAsia="Courier New"/>
          <w:b/>
          <w:spacing w:val="3"/>
          <w:sz w:val="24"/>
        </w:rPr>
        <w:t>0</w:t>
      </w:r>
      <w:r>
        <w:rPr>
          <w:rFonts w:ascii="Courier New" w:hAnsi="Courier New" w:eastAsia="Courier New"/>
          <w:spacing w:val="3"/>
          <w:sz w:val="24"/>
        </w:rPr>
        <w:t>.</w:t>
      </w:r>
      <w:r>
        <w:rPr>
          <w:rFonts w:ascii="Courier New" w:hAnsi="Courier New" w:eastAsia="Courier New"/>
          <w:b/>
          <w:spacing w:val="3"/>
          <w:sz w:val="24"/>
        </w:rPr>
        <w:t>1</w:t>
      </w:r>
      <w:r>
        <w:rPr>
          <w:spacing w:val="-78"/>
          <w:sz w:val="24"/>
        </w:rPr>
        <w:t>”、“</w:t>
      </w:r>
      <w:r>
        <w:rPr>
          <w:rFonts w:ascii="Courier New" w:hAnsi="Courier New" w:eastAsia="Courier New"/>
          <w:b/>
          <w:spacing w:val="3"/>
          <w:sz w:val="24"/>
        </w:rPr>
        <w:t>192</w:t>
      </w:r>
      <w:r>
        <w:rPr>
          <w:rFonts w:ascii="Courier New" w:hAnsi="Courier New" w:eastAsia="Courier New"/>
          <w:spacing w:val="3"/>
          <w:sz w:val="24"/>
        </w:rPr>
        <w:t>.</w:t>
      </w:r>
      <w:r>
        <w:rPr>
          <w:rFonts w:ascii="Courier New" w:hAnsi="Courier New" w:eastAsia="Courier New"/>
          <w:b/>
          <w:spacing w:val="3"/>
          <w:sz w:val="24"/>
        </w:rPr>
        <w:t>16</w:t>
      </w:r>
      <w:r>
        <w:rPr>
          <w:rFonts w:ascii="Courier New" w:hAnsi="Courier New" w:eastAsia="Courier New"/>
          <w:b/>
          <w:spacing w:val="4"/>
          <w:sz w:val="24"/>
        </w:rPr>
        <w:t>8</w:t>
      </w:r>
      <w:r>
        <w:rPr>
          <w:rFonts w:ascii="Courier New" w:hAnsi="Courier New" w:eastAsia="Courier New"/>
          <w:spacing w:val="3"/>
          <w:sz w:val="24"/>
        </w:rPr>
        <w:t>.</w:t>
      </w:r>
      <w:r>
        <w:rPr>
          <w:rFonts w:ascii="Courier New" w:hAnsi="Courier New" w:eastAsia="Courier New"/>
          <w:b/>
          <w:spacing w:val="3"/>
          <w:sz w:val="24"/>
        </w:rPr>
        <w:t>0</w:t>
      </w:r>
      <w:r>
        <w:rPr>
          <w:rFonts w:ascii="Courier New" w:hAnsi="Courier New" w:eastAsia="Courier New"/>
          <w:spacing w:val="3"/>
          <w:sz w:val="24"/>
        </w:rPr>
        <w:t>.</w:t>
      </w:r>
      <w:r>
        <w:rPr>
          <w:rFonts w:ascii="Courier New" w:hAnsi="Courier New" w:eastAsia="Courier New"/>
          <w:b/>
          <w:spacing w:val="3"/>
          <w:sz w:val="24"/>
        </w:rPr>
        <w:t>2</w:t>
      </w:r>
      <w:r>
        <w:rPr>
          <w:spacing w:val="-123"/>
          <w:sz w:val="24"/>
        </w:rPr>
        <w:t>”。</w:t>
      </w:r>
    </w:p>
    <w:p w14:paraId="01E16A27">
      <w:pPr>
        <w:spacing w:after="0"/>
        <w:jc w:val="left"/>
        <w:rPr>
          <w:sz w:val="24"/>
        </w:rPr>
        <w:sectPr>
          <w:type w:val="continuous"/>
          <w:pgSz w:w="11910" w:h="16840"/>
          <w:pgMar w:top="1500" w:right="900" w:bottom="280" w:left="1680" w:header="720" w:footer="720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cols w:space="720" w:num="1"/>
        </w:sectPr>
      </w:pPr>
    </w:p>
    <w:p w14:paraId="30DE5E1A">
      <w:pPr>
        <w:spacing w:before="40" w:line="480" w:lineRule="auto"/>
        <w:ind w:left="120" w:right="893" w:firstLine="0"/>
        <w:jc w:val="both"/>
        <w:rPr>
          <w:sz w:val="24"/>
        </w:rPr>
      </w:pPr>
      <w:r>
        <w:rPr>
          <w:w w:val="95"/>
          <w:sz w:val="24"/>
        </w:rPr>
        <w:t>如图</w:t>
      </w:r>
      <w:r>
        <w:rPr>
          <w:spacing w:val="-10"/>
          <w:w w:val="95"/>
          <w:sz w:val="24"/>
        </w:rPr>
        <w:t xml:space="preserve"> </w:t>
      </w:r>
      <w:r>
        <w:rPr>
          <w:rFonts w:ascii="Courier New" w:hAnsi="Courier New" w:eastAsia="Courier New"/>
          <w:b/>
          <w:w w:val="95"/>
          <w:sz w:val="24"/>
        </w:rPr>
        <w:t>2</w:t>
      </w:r>
      <w:r>
        <w:rPr>
          <w:rFonts w:ascii="Courier New" w:hAnsi="Courier New" w:eastAsia="Courier New"/>
          <w:b/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所示。我们由</w:t>
      </w:r>
      <w:r>
        <w:rPr>
          <w:spacing w:val="-8"/>
          <w:w w:val="95"/>
          <w:sz w:val="24"/>
        </w:rPr>
        <w:t xml:space="preserve"> </w:t>
      </w:r>
      <w:r>
        <w:rPr>
          <w:rFonts w:ascii="Courier New" w:hAnsi="Courier New" w:eastAsia="Courier New"/>
          <w:b/>
          <w:w w:val="95"/>
          <w:sz w:val="24"/>
        </w:rPr>
        <w:t>IP</w:t>
      </w:r>
      <w:r>
        <w:rPr>
          <w:rFonts w:ascii="Courier New" w:hAnsi="Courier New" w:eastAsia="Courier New"/>
          <w:b/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地址：</w:t>
      </w:r>
      <w:r>
        <w:rPr>
          <w:rFonts w:ascii="Courier New" w:hAnsi="Courier New" w:eastAsia="Courier New"/>
          <w:w w:val="95"/>
          <w:sz w:val="24"/>
        </w:rPr>
        <w:t>”</w:t>
      </w:r>
      <w:r>
        <w:rPr>
          <w:rFonts w:ascii="Courier New" w:hAnsi="Courier New" w:eastAsia="Courier New"/>
          <w:b/>
          <w:w w:val="95"/>
          <w:sz w:val="24"/>
        </w:rPr>
        <w:t>192</w:t>
      </w:r>
      <w:r>
        <w:rPr>
          <w:rFonts w:ascii="Courier New" w:hAnsi="Courier New" w:eastAsia="Courier New"/>
          <w:w w:val="95"/>
          <w:sz w:val="24"/>
        </w:rPr>
        <w:t>.</w:t>
      </w:r>
      <w:r>
        <w:rPr>
          <w:rFonts w:ascii="Courier New" w:hAnsi="Courier New" w:eastAsia="Courier New"/>
          <w:b/>
          <w:w w:val="95"/>
          <w:sz w:val="24"/>
        </w:rPr>
        <w:t>168</w:t>
      </w:r>
      <w:r>
        <w:rPr>
          <w:rFonts w:ascii="Courier New" w:hAnsi="Courier New" w:eastAsia="Courier New"/>
          <w:w w:val="95"/>
          <w:sz w:val="24"/>
        </w:rPr>
        <w:t>.</w:t>
      </w:r>
      <w:r>
        <w:rPr>
          <w:rFonts w:ascii="Courier New" w:hAnsi="Courier New" w:eastAsia="Courier New"/>
          <w:b/>
          <w:w w:val="95"/>
          <w:sz w:val="24"/>
        </w:rPr>
        <w:t>0</w:t>
      </w:r>
      <w:r>
        <w:rPr>
          <w:rFonts w:ascii="Courier New" w:hAnsi="Courier New" w:eastAsia="Courier New"/>
          <w:w w:val="95"/>
          <w:sz w:val="24"/>
        </w:rPr>
        <w:t>.</w:t>
      </w:r>
      <w:r>
        <w:rPr>
          <w:rFonts w:ascii="Courier New" w:hAnsi="Courier New" w:eastAsia="Courier New"/>
          <w:b/>
          <w:w w:val="95"/>
          <w:sz w:val="24"/>
        </w:rPr>
        <w:t>1</w:t>
      </w:r>
      <w:r>
        <w:rPr>
          <w:rFonts w:ascii="Courier New" w:hAnsi="Courier New" w:eastAsia="Courier New"/>
          <w:w w:val="95"/>
          <w:sz w:val="24"/>
        </w:rPr>
        <w:t>”</w:t>
      </w:r>
      <w:r>
        <w:rPr>
          <w:w w:val="95"/>
          <w:sz w:val="24"/>
        </w:rPr>
        <w:t>的</w:t>
      </w:r>
      <w:r>
        <w:rPr>
          <w:rFonts w:ascii="Courier New" w:hAnsi="Courier New" w:eastAsia="Courier New"/>
          <w:w w:val="95"/>
          <w:sz w:val="24"/>
        </w:rPr>
        <w:t>”</w:t>
      </w:r>
      <w:r>
        <w:rPr>
          <w:rFonts w:ascii="Courier New" w:hAnsi="Courier New" w:eastAsia="Courier New"/>
          <w:b/>
          <w:w w:val="95"/>
          <w:sz w:val="24"/>
        </w:rPr>
        <w:t>192</w:t>
      </w:r>
      <w:r>
        <w:rPr>
          <w:rFonts w:ascii="Courier New" w:hAnsi="Courier New" w:eastAsia="Courier New"/>
          <w:w w:val="95"/>
          <w:sz w:val="24"/>
        </w:rPr>
        <w:t>”</w:t>
      </w:r>
      <w:r>
        <w:rPr>
          <w:w w:val="95"/>
          <w:sz w:val="24"/>
        </w:rPr>
        <w:t>可知这是一个</w:t>
      </w:r>
      <w:r>
        <w:rPr>
          <w:spacing w:val="-8"/>
          <w:w w:val="95"/>
          <w:sz w:val="24"/>
        </w:rPr>
        <w:t xml:space="preserve"> </w:t>
      </w:r>
      <w:r>
        <w:rPr>
          <w:rFonts w:ascii="Courier New" w:hAnsi="Courier New" w:eastAsia="Courier New"/>
          <w:b/>
          <w:w w:val="95"/>
          <w:sz w:val="24"/>
        </w:rPr>
        <w:t>C</w:t>
      </w:r>
      <w:r>
        <w:rPr>
          <w:rFonts w:ascii="Courier New" w:hAnsi="Courier New" w:eastAsia="Courier New"/>
          <w:b/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类网</w:t>
      </w:r>
      <w:r>
        <w:rPr>
          <w:spacing w:val="-2"/>
          <w:sz w:val="24"/>
        </w:rPr>
        <w:t>络，</w:t>
      </w:r>
      <w:r>
        <w:rPr>
          <w:rFonts w:ascii="Courier New" w:hAnsi="Courier New" w:eastAsia="Courier New"/>
          <w:spacing w:val="-2"/>
          <w:sz w:val="24"/>
        </w:rPr>
        <w:t>”</w:t>
      </w:r>
      <w:r>
        <w:rPr>
          <w:rFonts w:ascii="Courier New" w:hAnsi="Courier New" w:eastAsia="Courier New"/>
          <w:b/>
          <w:spacing w:val="-2"/>
          <w:sz w:val="24"/>
        </w:rPr>
        <w:t>192</w:t>
      </w:r>
      <w:r>
        <w:rPr>
          <w:rFonts w:ascii="Courier New" w:hAnsi="Courier New" w:eastAsia="Courier New"/>
          <w:spacing w:val="-2"/>
          <w:sz w:val="24"/>
        </w:rPr>
        <w:t>.</w:t>
      </w:r>
      <w:r>
        <w:rPr>
          <w:rFonts w:ascii="Courier New" w:hAnsi="Courier New" w:eastAsia="Courier New"/>
          <w:b/>
          <w:spacing w:val="-2"/>
          <w:sz w:val="24"/>
        </w:rPr>
        <w:t>168</w:t>
      </w:r>
      <w:r>
        <w:rPr>
          <w:rFonts w:ascii="Courier New" w:hAnsi="Courier New" w:eastAsia="Courier New"/>
          <w:spacing w:val="-2"/>
          <w:sz w:val="24"/>
        </w:rPr>
        <w:t>.</w:t>
      </w:r>
      <w:r>
        <w:rPr>
          <w:rFonts w:ascii="Courier New" w:hAnsi="Courier New" w:eastAsia="Courier New"/>
          <w:b/>
          <w:spacing w:val="-2"/>
          <w:sz w:val="24"/>
        </w:rPr>
        <w:t>0</w:t>
      </w:r>
      <w:r>
        <w:rPr>
          <w:rFonts w:ascii="Courier New" w:hAnsi="Courier New" w:eastAsia="Courier New"/>
          <w:spacing w:val="-2"/>
          <w:sz w:val="24"/>
        </w:rPr>
        <w:t>”</w:t>
      </w:r>
      <w:r>
        <w:rPr>
          <w:spacing w:val="-2"/>
          <w:sz w:val="24"/>
        </w:rPr>
        <w:t>是该网络的网络号，最后一位</w:t>
      </w:r>
      <w:r>
        <w:rPr>
          <w:rFonts w:ascii="Courier New" w:hAnsi="Courier New" w:eastAsia="Courier New"/>
          <w:spacing w:val="-2"/>
          <w:sz w:val="24"/>
        </w:rPr>
        <w:t>”</w:t>
      </w:r>
      <w:r>
        <w:rPr>
          <w:rFonts w:ascii="Courier New" w:hAnsi="Courier New" w:eastAsia="Courier New"/>
          <w:b/>
          <w:spacing w:val="-2"/>
          <w:sz w:val="24"/>
        </w:rPr>
        <w:t>1</w:t>
      </w:r>
      <w:r>
        <w:rPr>
          <w:rFonts w:ascii="Courier New" w:hAnsi="Courier New" w:eastAsia="Courier New"/>
          <w:spacing w:val="-2"/>
          <w:sz w:val="24"/>
        </w:rPr>
        <w:t>”</w:t>
      </w:r>
      <w:r>
        <w:rPr>
          <w:spacing w:val="-2"/>
          <w:sz w:val="24"/>
        </w:rPr>
        <w:t>是该网络的主机号，主机</w:t>
      </w:r>
      <w:r>
        <w:rPr>
          <w:spacing w:val="-3"/>
          <w:sz w:val="24"/>
        </w:rPr>
        <w:t xml:space="preserve">号 的 范 围 为 </w:t>
      </w:r>
      <w:r>
        <w:rPr>
          <w:rFonts w:ascii="Courier New" w:hAnsi="Courier New" w:eastAsia="Courier New"/>
          <w:b/>
          <w:sz w:val="24"/>
        </w:rPr>
        <w:t>0</w:t>
      </w:r>
      <w:r>
        <w:rPr>
          <w:rFonts w:ascii="Courier New" w:hAnsi="Courier New" w:eastAsia="Courier New"/>
          <w:sz w:val="24"/>
        </w:rPr>
        <w:t>-</w:t>
      </w:r>
      <w:r>
        <w:rPr>
          <w:rFonts w:ascii="Courier New" w:hAnsi="Courier New" w:eastAsia="Courier New"/>
          <w:b/>
          <w:sz w:val="24"/>
        </w:rPr>
        <w:t>255</w:t>
      </w:r>
      <w:r>
        <w:rPr>
          <w:rFonts w:ascii="Courier New" w:hAnsi="Courier New" w:eastAsia="Courier New"/>
          <w:b/>
          <w:spacing w:val="-36"/>
          <w:sz w:val="24"/>
        </w:rPr>
        <w:t xml:space="preserve"> </w:t>
      </w:r>
      <w:r>
        <w:rPr>
          <w:spacing w:val="-11"/>
          <w:sz w:val="24"/>
        </w:rPr>
        <w:t xml:space="preserve">， 其 中 ， </w:t>
      </w:r>
      <w:r>
        <w:rPr>
          <w:rFonts w:ascii="Courier New" w:hAnsi="Courier New" w:eastAsia="Courier New"/>
          <w:sz w:val="24"/>
        </w:rPr>
        <w:t>”</w:t>
      </w:r>
      <w:r>
        <w:rPr>
          <w:rFonts w:ascii="Courier New" w:hAnsi="Courier New" w:eastAsia="Courier New"/>
          <w:b/>
          <w:sz w:val="24"/>
        </w:rPr>
        <w:t>192</w:t>
      </w:r>
      <w:r>
        <w:rPr>
          <w:rFonts w:ascii="Courier New" w:hAnsi="Courier New" w:eastAsia="Courier New"/>
          <w:sz w:val="24"/>
        </w:rPr>
        <w:t>.</w:t>
      </w:r>
      <w:r>
        <w:rPr>
          <w:rFonts w:ascii="Courier New" w:hAnsi="Courier New" w:eastAsia="Courier New"/>
          <w:b/>
          <w:sz w:val="24"/>
        </w:rPr>
        <w:t>168</w:t>
      </w:r>
      <w:r>
        <w:rPr>
          <w:rFonts w:ascii="Courier New" w:hAnsi="Courier New" w:eastAsia="Courier New"/>
          <w:sz w:val="24"/>
        </w:rPr>
        <w:t>.</w:t>
      </w:r>
      <w:r>
        <w:rPr>
          <w:rFonts w:ascii="Courier New" w:hAnsi="Courier New" w:eastAsia="Courier New"/>
          <w:b/>
          <w:sz w:val="24"/>
        </w:rPr>
        <w:t>0</w:t>
      </w:r>
      <w:r>
        <w:rPr>
          <w:rFonts w:ascii="Courier New" w:hAnsi="Courier New" w:eastAsia="Courier New"/>
          <w:sz w:val="24"/>
        </w:rPr>
        <w:t>.</w:t>
      </w:r>
      <w:r>
        <w:rPr>
          <w:rFonts w:ascii="Courier New" w:hAnsi="Courier New" w:eastAsia="Courier New"/>
          <w:b/>
          <w:sz w:val="24"/>
        </w:rPr>
        <w:t>0</w:t>
      </w:r>
      <w:r>
        <w:rPr>
          <w:rFonts w:ascii="Courier New" w:hAnsi="Courier New" w:eastAsia="Courier New"/>
          <w:spacing w:val="-18"/>
          <w:sz w:val="24"/>
        </w:rPr>
        <w:t xml:space="preserve">” </w:t>
      </w:r>
      <w:r>
        <w:rPr>
          <w:spacing w:val="-12"/>
          <w:sz w:val="24"/>
        </w:rPr>
        <w:t>是 该 网 络 的 网 络</w:t>
      </w:r>
      <w:r>
        <w:rPr>
          <w:sz w:val="24"/>
        </w:rPr>
        <w:t>号，</w:t>
      </w:r>
      <w:r>
        <w:rPr>
          <w:rFonts w:ascii="Courier New" w:hAnsi="Courier New" w:eastAsia="Courier New"/>
          <w:sz w:val="24"/>
        </w:rPr>
        <w:t>”</w:t>
      </w:r>
      <w:r>
        <w:rPr>
          <w:rFonts w:ascii="Courier New" w:hAnsi="Courier New" w:eastAsia="Courier New"/>
          <w:b/>
          <w:sz w:val="24"/>
        </w:rPr>
        <w:t>192</w:t>
      </w:r>
      <w:r>
        <w:rPr>
          <w:rFonts w:ascii="Courier New" w:hAnsi="Courier New" w:eastAsia="Courier New"/>
          <w:sz w:val="24"/>
        </w:rPr>
        <w:t>.</w:t>
      </w:r>
      <w:r>
        <w:rPr>
          <w:rFonts w:ascii="Courier New" w:hAnsi="Courier New" w:eastAsia="Courier New"/>
          <w:b/>
          <w:sz w:val="24"/>
        </w:rPr>
        <w:t>168</w:t>
      </w:r>
      <w:r>
        <w:rPr>
          <w:rFonts w:ascii="Courier New" w:hAnsi="Courier New" w:eastAsia="Courier New"/>
          <w:sz w:val="24"/>
        </w:rPr>
        <w:t>.</w:t>
      </w:r>
      <w:r>
        <w:rPr>
          <w:rFonts w:ascii="Courier New" w:hAnsi="Courier New" w:eastAsia="Courier New"/>
          <w:b/>
          <w:sz w:val="24"/>
        </w:rPr>
        <w:t>0</w:t>
      </w:r>
      <w:r>
        <w:rPr>
          <w:rFonts w:ascii="Courier New" w:hAnsi="Courier New" w:eastAsia="Courier New"/>
          <w:sz w:val="24"/>
        </w:rPr>
        <w:t>.</w:t>
      </w:r>
      <w:r>
        <w:rPr>
          <w:rFonts w:ascii="Courier New" w:hAnsi="Courier New" w:eastAsia="Courier New"/>
          <w:b/>
          <w:sz w:val="24"/>
        </w:rPr>
        <w:t>255</w:t>
      </w:r>
      <w:r>
        <w:rPr>
          <w:rFonts w:ascii="Courier New" w:hAnsi="Courier New" w:eastAsia="Courier New"/>
          <w:sz w:val="24"/>
        </w:rPr>
        <w:t>”</w:t>
      </w:r>
      <w:r>
        <w:rPr>
          <w:sz w:val="24"/>
        </w:rPr>
        <w:t xml:space="preserve">是该网络的广播地址，所以主机号的有效范围是 </w:t>
      </w:r>
      <w:r>
        <w:rPr>
          <w:rFonts w:ascii="Courier New" w:hAnsi="Courier New" w:eastAsia="Courier New"/>
          <w:b/>
          <w:sz w:val="24"/>
        </w:rPr>
        <w:t>1</w:t>
      </w:r>
      <w:r>
        <w:rPr>
          <w:rFonts w:ascii="Courier New" w:hAnsi="Courier New" w:eastAsia="Courier New"/>
          <w:sz w:val="24"/>
        </w:rPr>
        <w:t xml:space="preserve">- </w:t>
      </w:r>
      <w:r>
        <w:rPr>
          <w:rFonts w:ascii="Courier New" w:hAnsi="Courier New" w:eastAsia="Courier New"/>
          <w:b/>
          <w:spacing w:val="-2"/>
          <w:sz w:val="24"/>
        </w:rPr>
        <w:t>254</w:t>
      </w:r>
      <w:r>
        <w:rPr>
          <w:spacing w:val="-3"/>
          <w:sz w:val="24"/>
        </w:rPr>
        <w:t xml:space="preserve">。由于我们为第一台主机配置的 </w:t>
      </w:r>
      <w:r>
        <w:rPr>
          <w:rFonts w:ascii="Courier New" w:hAnsi="Courier New" w:eastAsia="Courier New"/>
          <w:b/>
          <w:spacing w:val="-2"/>
          <w:sz w:val="24"/>
        </w:rPr>
        <w:t>IP</w:t>
      </w:r>
      <w:r>
        <w:rPr>
          <w:rFonts w:ascii="Courier New" w:hAnsi="Courier New" w:eastAsia="Courier New"/>
          <w:b/>
          <w:spacing w:val="-11"/>
          <w:sz w:val="24"/>
        </w:rPr>
        <w:t xml:space="preserve"> </w:t>
      </w:r>
      <w:r>
        <w:rPr>
          <w:spacing w:val="-2"/>
          <w:sz w:val="24"/>
        </w:rPr>
        <w:t>号为</w:t>
      </w:r>
      <w:r>
        <w:rPr>
          <w:rFonts w:ascii="Courier New" w:hAnsi="Courier New" w:eastAsia="Courier New"/>
          <w:spacing w:val="-2"/>
          <w:sz w:val="24"/>
        </w:rPr>
        <w:t>”</w:t>
      </w:r>
      <w:r>
        <w:rPr>
          <w:rFonts w:ascii="Courier New" w:hAnsi="Courier New" w:eastAsia="Courier New"/>
          <w:b/>
          <w:spacing w:val="-2"/>
          <w:sz w:val="24"/>
        </w:rPr>
        <w:t>192</w:t>
      </w:r>
      <w:r>
        <w:rPr>
          <w:rFonts w:ascii="Courier New" w:hAnsi="Courier New" w:eastAsia="Courier New"/>
          <w:spacing w:val="-2"/>
          <w:sz w:val="24"/>
        </w:rPr>
        <w:t>.</w:t>
      </w:r>
      <w:r>
        <w:rPr>
          <w:rFonts w:ascii="Courier New" w:hAnsi="Courier New" w:eastAsia="Courier New"/>
          <w:b/>
          <w:spacing w:val="-2"/>
          <w:sz w:val="24"/>
        </w:rPr>
        <w:t>168</w:t>
      </w:r>
      <w:r>
        <w:rPr>
          <w:rFonts w:ascii="Courier New" w:hAnsi="Courier New" w:eastAsia="Courier New"/>
          <w:spacing w:val="-2"/>
          <w:sz w:val="24"/>
        </w:rPr>
        <w:t>.</w:t>
      </w:r>
      <w:r>
        <w:rPr>
          <w:rFonts w:ascii="Courier New" w:hAnsi="Courier New" w:eastAsia="Courier New"/>
          <w:b/>
          <w:spacing w:val="-2"/>
          <w:sz w:val="24"/>
        </w:rPr>
        <w:t>0</w:t>
      </w:r>
      <w:r>
        <w:rPr>
          <w:rFonts w:ascii="Courier New" w:hAnsi="Courier New" w:eastAsia="Courier New"/>
          <w:spacing w:val="-2"/>
          <w:sz w:val="24"/>
        </w:rPr>
        <w:t>.</w:t>
      </w:r>
      <w:r>
        <w:rPr>
          <w:rFonts w:ascii="Courier New" w:hAnsi="Courier New" w:eastAsia="Courier New"/>
          <w:b/>
          <w:spacing w:val="-2"/>
          <w:sz w:val="24"/>
        </w:rPr>
        <w:t>1</w:t>
      </w:r>
      <w:r>
        <w:rPr>
          <w:rFonts w:ascii="Courier New" w:hAnsi="Courier New" w:eastAsia="Courier New"/>
          <w:spacing w:val="-2"/>
          <w:sz w:val="24"/>
        </w:rPr>
        <w:t>”</w:t>
      </w:r>
      <w:r>
        <w:rPr>
          <w:spacing w:val="-2"/>
          <w:sz w:val="24"/>
        </w:rPr>
        <w:t>，所以为了使主</w:t>
      </w:r>
      <w:r>
        <w:rPr>
          <w:spacing w:val="-22"/>
          <w:sz w:val="24"/>
        </w:rPr>
        <w:t xml:space="preserve">机 </w:t>
      </w:r>
      <w:r>
        <w:rPr>
          <w:rFonts w:ascii="Courier New" w:hAnsi="Courier New" w:eastAsia="Courier New"/>
          <w:b/>
          <w:sz w:val="24"/>
        </w:rPr>
        <w:t>1</w:t>
      </w:r>
      <w:r>
        <w:rPr>
          <w:rFonts w:ascii="Courier New" w:hAnsi="Courier New" w:eastAsia="Courier New"/>
          <w:b/>
          <w:spacing w:val="-52"/>
          <w:sz w:val="24"/>
        </w:rPr>
        <w:t xml:space="preserve"> </w:t>
      </w:r>
      <w:r>
        <w:rPr>
          <w:spacing w:val="-11"/>
          <w:sz w:val="24"/>
        </w:rPr>
        <w:t xml:space="preserve">与主机 </w:t>
      </w:r>
      <w:r>
        <w:rPr>
          <w:rFonts w:ascii="Courier New" w:hAnsi="Courier New" w:eastAsia="Courier New"/>
          <w:b/>
          <w:sz w:val="24"/>
        </w:rPr>
        <w:t>2</w:t>
      </w:r>
      <w:r>
        <w:rPr>
          <w:rFonts w:ascii="Courier New" w:hAnsi="Courier New" w:eastAsia="Courier New"/>
          <w:b/>
          <w:spacing w:val="-52"/>
          <w:sz w:val="24"/>
        </w:rPr>
        <w:t xml:space="preserve"> </w:t>
      </w:r>
      <w:r>
        <w:rPr>
          <w:spacing w:val="-1"/>
          <w:sz w:val="24"/>
        </w:rPr>
        <w:t>之间可以直接进行通信，必须使它们的网络号一致，这里选择为</w:t>
      </w:r>
    </w:p>
    <w:p w14:paraId="3DA933A9">
      <w:pPr>
        <w:spacing w:before="27"/>
        <w:ind w:left="120" w:right="0" w:firstLine="0"/>
        <w:jc w:val="both"/>
        <w:rPr>
          <w:sz w:val="24"/>
        </w:rPr>
      </w:pPr>
      <w:r>
        <w:rPr>
          <w:spacing w:val="-19"/>
          <w:sz w:val="24"/>
        </w:rPr>
        <w:t xml:space="preserve">主机 </w:t>
      </w:r>
      <w:r>
        <w:rPr>
          <w:rFonts w:ascii="Courier New" w:hAnsi="Courier New" w:eastAsia="Courier New"/>
          <w:b/>
          <w:spacing w:val="-2"/>
          <w:sz w:val="24"/>
        </w:rPr>
        <w:t>2</w:t>
      </w:r>
      <w:r>
        <w:rPr>
          <w:rFonts w:ascii="Courier New" w:hAnsi="Courier New" w:eastAsia="Courier New"/>
          <w:b/>
          <w:spacing w:val="-58"/>
          <w:sz w:val="24"/>
        </w:rPr>
        <w:t xml:space="preserve"> </w:t>
      </w:r>
      <w:r>
        <w:rPr>
          <w:spacing w:val="-2"/>
          <w:sz w:val="24"/>
        </w:rPr>
        <w:t>配置为</w:t>
      </w:r>
      <w:r>
        <w:rPr>
          <w:rFonts w:ascii="Courier New" w:hAnsi="Courier New" w:eastAsia="Courier New"/>
          <w:spacing w:val="-2"/>
          <w:sz w:val="24"/>
        </w:rPr>
        <w:t>”</w:t>
      </w:r>
      <w:r>
        <w:rPr>
          <w:rFonts w:ascii="Courier New" w:hAnsi="Courier New" w:eastAsia="Courier New"/>
          <w:b/>
          <w:spacing w:val="-2"/>
          <w:sz w:val="24"/>
        </w:rPr>
        <w:t>192</w:t>
      </w:r>
      <w:r>
        <w:rPr>
          <w:rFonts w:ascii="Courier New" w:hAnsi="Courier New" w:eastAsia="Courier New"/>
          <w:spacing w:val="-2"/>
          <w:sz w:val="24"/>
        </w:rPr>
        <w:t>.</w:t>
      </w:r>
      <w:r>
        <w:rPr>
          <w:rFonts w:ascii="Courier New" w:hAnsi="Courier New" w:eastAsia="Courier New"/>
          <w:b/>
          <w:spacing w:val="-2"/>
          <w:sz w:val="24"/>
        </w:rPr>
        <w:t>168</w:t>
      </w:r>
      <w:r>
        <w:rPr>
          <w:rFonts w:ascii="Courier New" w:hAnsi="Courier New" w:eastAsia="Courier New"/>
          <w:spacing w:val="-2"/>
          <w:sz w:val="24"/>
        </w:rPr>
        <w:t>.</w:t>
      </w:r>
      <w:r>
        <w:rPr>
          <w:rFonts w:ascii="Courier New" w:hAnsi="Courier New" w:eastAsia="Courier New"/>
          <w:b/>
          <w:spacing w:val="-2"/>
          <w:sz w:val="24"/>
        </w:rPr>
        <w:t>0</w:t>
      </w:r>
      <w:r>
        <w:rPr>
          <w:rFonts w:ascii="Courier New" w:hAnsi="Courier New" w:eastAsia="Courier New"/>
          <w:spacing w:val="-2"/>
          <w:sz w:val="24"/>
        </w:rPr>
        <w:t>.</w:t>
      </w:r>
      <w:r>
        <w:rPr>
          <w:rFonts w:ascii="Courier New" w:hAnsi="Courier New" w:eastAsia="Courier New"/>
          <w:b/>
          <w:spacing w:val="-2"/>
          <w:sz w:val="24"/>
        </w:rPr>
        <w:t>2</w:t>
      </w:r>
      <w:r>
        <w:rPr>
          <w:rFonts w:ascii="Courier New" w:hAnsi="Courier New" w:eastAsia="Courier New"/>
          <w:spacing w:val="-2"/>
          <w:sz w:val="24"/>
        </w:rPr>
        <w:t>”</w:t>
      </w:r>
      <w:r>
        <w:rPr>
          <w:spacing w:val="-10"/>
          <w:sz w:val="24"/>
        </w:rPr>
        <w:t>。</w:t>
      </w:r>
    </w:p>
    <w:p w14:paraId="5B31BA60">
      <w:pPr>
        <w:pStyle w:val="3"/>
        <w:spacing w:before="11"/>
        <w:jc w:val="center"/>
        <w:rPr>
          <w:sz w:val="10"/>
        </w:rPr>
      </w:pPr>
      <w:r>
        <w:drawing>
          <wp:inline distT="0" distB="0" distL="114300" distR="114300">
            <wp:extent cx="5175885" cy="4014470"/>
            <wp:effectExtent l="0" t="0" r="5715" b="889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75885" cy="4014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73086B">
      <w:pPr>
        <w:spacing w:before="137"/>
        <w:ind w:left="115" w:right="893" w:firstLine="0"/>
        <w:jc w:val="center"/>
        <w:rPr>
          <w:spacing w:val="-5"/>
          <w:sz w:val="24"/>
        </w:rPr>
      </w:pPr>
      <w:r>
        <w:rPr>
          <w:spacing w:val="-30"/>
          <w:sz w:val="24"/>
        </w:rPr>
        <w:t xml:space="preserve">图 </w:t>
      </w:r>
      <w:r>
        <w:rPr>
          <w:rFonts w:ascii="Courier New" w:eastAsia="Courier New"/>
          <w:b/>
          <w:sz w:val="24"/>
        </w:rPr>
        <w:t>2</w:t>
      </w:r>
      <w:r>
        <w:rPr>
          <w:rFonts w:ascii="Courier New" w:eastAsia="Courier New"/>
          <w:b/>
          <w:spacing w:val="142"/>
          <w:sz w:val="24"/>
        </w:rPr>
        <w:t xml:space="preserve"> </w:t>
      </w:r>
      <w:r>
        <w:rPr>
          <w:spacing w:val="-20"/>
          <w:sz w:val="24"/>
        </w:rPr>
        <w:t xml:space="preserve">设置 </w:t>
      </w:r>
      <w:r>
        <w:rPr>
          <w:rFonts w:ascii="Courier New" w:eastAsia="Courier New"/>
          <w:b/>
          <w:sz w:val="24"/>
        </w:rPr>
        <w:t>IP</w:t>
      </w:r>
      <w:r>
        <w:rPr>
          <w:rFonts w:ascii="Courier New" w:eastAsia="Courier New"/>
          <w:b/>
          <w:spacing w:val="-73"/>
          <w:sz w:val="24"/>
        </w:rPr>
        <w:t xml:space="preserve"> </w:t>
      </w:r>
      <w:r>
        <w:rPr>
          <w:spacing w:val="-5"/>
          <w:sz w:val="24"/>
        </w:rPr>
        <w:t>地址</w:t>
      </w:r>
    </w:p>
    <w:p w14:paraId="752C26C6">
      <w:pPr>
        <w:spacing w:before="137"/>
        <w:ind w:left="115" w:right="893" w:firstLine="0"/>
        <w:jc w:val="center"/>
        <w:rPr>
          <w:spacing w:val="-5"/>
          <w:sz w:val="24"/>
        </w:rPr>
      </w:pPr>
    </w:p>
    <w:p w14:paraId="7E7D24DA">
      <w:pPr>
        <w:pStyle w:val="10"/>
        <w:numPr>
          <w:ilvl w:val="0"/>
          <w:numId w:val="3"/>
        </w:numPr>
        <w:tabs>
          <w:tab w:val="left" w:pos="625"/>
        </w:tabs>
        <w:spacing w:before="0" w:after="0" w:line="240" w:lineRule="auto"/>
        <w:ind w:left="624" w:right="776" w:hanging="625"/>
        <w:jc w:val="center"/>
        <w:rPr>
          <w:sz w:val="24"/>
        </w:rPr>
      </w:pPr>
      <w:r>
        <w:rPr>
          <w:spacing w:val="-1"/>
          <w:sz w:val="24"/>
        </w:rPr>
        <w:t xml:space="preserve">第三步：验证主机之间是否可以进行通信。点击主机 </w:t>
      </w:r>
      <w:r>
        <w:rPr>
          <w:rFonts w:ascii="Courier New" w:eastAsia="Courier New"/>
          <w:b/>
          <w:sz w:val="24"/>
        </w:rPr>
        <w:t>1</w:t>
      </w:r>
      <w:r>
        <w:rPr>
          <w:spacing w:val="-2"/>
          <w:sz w:val="24"/>
        </w:rPr>
        <w:t>，选择桌面，选择</w:t>
      </w:r>
    </w:p>
    <w:p w14:paraId="1282617D">
      <w:pPr>
        <w:pStyle w:val="3"/>
        <w:spacing w:before="5"/>
      </w:pPr>
    </w:p>
    <w:p w14:paraId="150470AB">
      <w:pPr>
        <w:spacing w:before="0" w:line="393" w:lineRule="auto"/>
        <w:ind w:left="120" w:right="896" w:firstLine="0"/>
        <w:jc w:val="both"/>
        <w:rPr>
          <w:sz w:val="24"/>
        </w:rPr>
      </w:pPr>
      <w:r>
        <w:rPr>
          <w:spacing w:val="-4"/>
          <w:sz w:val="24"/>
        </w:rPr>
        <w:t xml:space="preserve">命令提示符，如图 </w:t>
      </w:r>
      <w:r>
        <w:rPr>
          <w:rFonts w:ascii="Courier New" w:hAnsi="Courier New" w:eastAsia="Courier New"/>
          <w:b/>
          <w:sz w:val="24"/>
        </w:rPr>
        <w:t>3</w:t>
      </w:r>
      <w:r>
        <w:rPr>
          <w:rFonts w:ascii="Courier New" w:hAnsi="Courier New" w:eastAsia="Courier New"/>
          <w:b/>
          <w:spacing w:val="-36"/>
          <w:sz w:val="24"/>
        </w:rPr>
        <w:t xml:space="preserve"> </w:t>
      </w:r>
      <w:r>
        <w:rPr>
          <w:sz w:val="24"/>
        </w:rPr>
        <w:t>所示。输入</w:t>
      </w:r>
      <w:r>
        <w:rPr>
          <w:rFonts w:ascii="Courier New" w:hAnsi="Courier New" w:eastAsia="Courier New"/>
          <w:sz w:val="24"/>
        </w:rPr>
        <w:t>”</w:t>
      </w:r>
      <w:r>
        <w:rPr>
          <w:rFonts w:ascii="Courier New" w:hAnsi="Courier New" w:eastAsia="Courier New"/>
          <w:b/>
          <w:sz w:val="24"/>
        </w:rPr>
        <w:t>ping</w:t>
      </w:r>
      <w:r>
        <w:rPr>
          <w:rFonts w:ascii="Courier New" w:hAnsi="Courier New" w:eastAsia="Courier New"/>
          <w:b/>
          <w:spacing w:val="-37"/>
          <w:sz w:val="24"/>
        </w:rPr>
        <w:t xml:space="preserve"> </w:t>
      </w:r>
      <w:r>
        <w:rPr>
          <w:rFonts w:ascii="Courier New" w:hAnsi="Courier New" w:eastAsia="Courier New"/>
          <w:b/>
          <w:sz w:val="24"/>
        </w:rPr>
        <w:t>192</w:t>
      </w:r>
      <w:r>
        <w:rPr>
          <w:rFonts w:ascii="Courier New" w:hAnsi="Courier New" w:eastAsia="Courier New"/>
          <w:sz w:val="24"/>
        </w:rPr>
        <w:t>.</w:t>
      </w:r>
      <w:r>
        <w:rPr>
          <w:rFonts w:ascii="Courier New" w:hAnsi="Courier New" w:eastAsia="Courier New"/>
          <w:b/>
          <w:sz w:val="24"/>
        </w:rPr>
        <w:t>168</w:t>
      </w:r>
      <w:r>
        <w:rPr>
          <w:rFonts w:ascii="Courier New" w:hAnsi="Courier New" w:eastAsia="Courier New"/>
          <w:sz w:val="24"/>
        </w:rPr>
        <w:t>.</w:t>
      </w:r>
      <w:r>
        <w:rPr>
          <w:rFonts w:ascii="Courier New" w:hAnsi="Courier New" w:eastAsia="Courier New"/>
          <w:b/>
          <w:sz w:val="24"/>
        </w:rPr>
        <w:t>0</w:t>
      </w:r>
      <w:r>
        <w:rPr>
          <w:rFonts w:ascii="Courier New" w:hAnsi="Courier New" w:eastAsia="Courier New"/>
          <w:sz w:val="24"/>
        </w:rPr>
        <w:t>.</w:t>
      </w:r>
      <w:r>
        <w:rPr>
          <w:rFonts w:ascii="Courier New" w:hAnsi="Courier New" w:eastAsia="Courier New"/>
          <w:b/>
          <w:sz w:val="24"/>
        </w:rPr>
        <w:t>2</w:t>
      </w:r>
      <w:r>
        <w:rPr>
          <w:rFonts w:ascii="Courier New" w:hAnsi="Courier New" w:eastAsia="Courier New"/>
          <w:sz w:val="24"/>
        </w:rPr>
        <w:t>”</w:t>
      </w:r>
      <w:r>
        <w:rPr>
          <w:spacing w:val="-5"/>
          <w:sz w:val="24"/>
        </w:rPr>
        <w:t xml:space="preserve">，结果如图 </w:t>
      </w:r>
      <w:r>
        <w:rPr>
          <w:rFonts w:ascii="Courier New" w:hAnsi="Courier New" w:eastAsia="Courier New"/>
          <w:b/>
          <w:sz w:val="24"/>
        </w:rPr>
        <w:t>4</w:t>
      </w:r>
      <w:r>
        <w:rPr>
          <w:rFonts w:ascii="Courier New" w:hAnsi="Courier New" w:eastAsia="Courier New"/>
          <w:b/>
          <w:spacing w:val="-36"/>
          <w:sz w:val="24"/>
        </w:rPr>
        <w:t xml:space="preserve"> </w:t>
      </w:r>
      <w:r>
        <w:rPr>
          <w:sz w:val="24"/>
        </w:rPr>
        <w:t>所示。</w:t>
      </w:r>
      <w:r>
        <w:rPr>
          <w:spacing w:val="-2"/>
          <w:sz w:val="24"/>
        </w:rPr>
        <w:t>得到回复代表主机之间的通信正常。</w:t>
      </w:r>
    </w:p>
    <w:p w14:paraId="4A218245">
      <w:pPr>
        <w:spacing w:after="0" w:line="393" w:lineRule="auto"/>
        <w:jc w:val="both"/>
        <w:rPr>
          <w:sz w:val="24"/>
        </w:rPr>
        <w:sectPr>
          <w:pgSz w:w="11910" w:h="16840"/>
          <w:pgMar w:top="1540" w:right="900" w:bottom="280" w:left="1680" w:header="720" w:footer="720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cols w:space="720" w:num="1"/>
        </w:sectPr>
      </w:pPr>
    </w:p>
    <w:p w14:paraId="7E54481F">
      <w:pPr>
        <w:pStyle w:val="3"/>
        <w:jc w:val="center"/>
        <w:rPr>
          <w:sz w:val="20"/>
        </w:rPr>
      </w:pPr>
      <w:r>
        <w:drawing>
          <wp:inline distT="0" distB="0" distL="114300" distR="114300">
            <wp:extent cx="4739640" cy="3970020"/>
            <wp:effectExtent l="0" t="0" r="0" b="762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39640" cy="397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6BD320">
      <w:pPr>
        <w:pStyle w:val="3"/>
        <w:spacing w:before="8"/>
        <w:rPr>
          <w:sz w:val="9"/>
        </w:rPr>
      </w:pPr>
    </w:p>
    <w:p w14:paraId="5E394F14">
      <w:pPr>
        <w:pStyle w:val="3"/>
        <w:spacing w:before="66"/>
        <w:ind w:left="2828"/>
      </w:pPr>
      <w:r>
        <w:rPr>
          <w:spacing w:val="-30"/>
        </w:rPr>
        <w:t xml:space="preserve">图 </w:t>
      </w:r>
      <w:r>
        <w:rPr>
          <w:rFonts w:ascii="Courier New" w:eastAsia="Courier New"/>
          <w:b/>
        </w:rPr>
        <w:t>3</w:t>
      </w:r>
      <w:r>
        <w:rPr>
          <w:rFonts w:ascii="Courier New" w:eastAsia="Courier New"/>
          <w:b/>
          <w:spacing w:val="70"/>
          <w:w w:val="150"/>
        </w:rPr>
        <w:t xml:space="preserve"> </w:t>
      </w:r>
      <w:r>
        <w:rPr>
          <w:spacing w:val="-2"/>
        </w:rPr>
        <w:t>进入命令提示符界面</w:t>
      </w:r>
    </w:p>
    <w:p w14:paraId="21EAC180">
      <w:pPr>
        <w:pStyle w:val="3"/>
        <w:rPr>
          <w:sz w:val="20"/>
        </w:rPr>
      </w:pPr>
    </w:p>
    <w:p w14:paraId="4F1FF04E">
      <w:pPr>
        <w:pStyle w:val="3"/>
        <w:spacing w:before="8"/>
        <w:jc w:val="center"/>
        <w:rPr>
          <w:sz w:val="10"/>
        </w:rPr>
      </w:pPr>
      <w:r>
        <w:drawing>
          <wp:inline distT="0" distB="0" distL="114300" distR="114300">
            <wp:extent cx="5916295" cy="1835785"/>
            <wp:effectExtent l="0" t="0" r="12065" b="8255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16295" cy="1835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B1585C">
      <w:pPr>
        <w:pStyle w:val="3"/>
        <w:spacing w:before="6"/>
      </w:pPr>
    </w:p>
    <w:p w14:paraId="110FCE4F">
      <w:pPr>
        <w:pStyle w:val="3"/>
        <w:ind w:left="2708"/>
      </w:pPr>
      <w:r>
        <w:rPr>
          <w:spacing w:val="-30"/>
        </w:rPr>
        <w:t xml:space="preserve">图 </w:t>
      </w:r>
      <w:r>
        <w:rPr>
          <w:rFonts w:ascii="Courier New" w:eastAsia="Courier New"/>
          <w:b/>
        </w:rPr>
        <w:t>4</w:t>
      </w:r>
      <w:r>
        <w:rPr>
          <w:rFonts w:ascii="Courier New" w:eastAsia="Courier New"/>
          <w:b/>
          <w:spacing w:val="70"/>
          <w:w w:val="150"/>
        </w:rPr>
        <w:t xml:space="preserve"> </w:t>
      </w:r>
      <w:r>
        <w:rPr>
          <w:spacing w:val="-1"/>
        </w:rPr>
        <w:t>测试主机之间的连通性</w:t>
      </w:r>
    </w:p>
    <w:p w14:paraId="0DE4FD7F">
      <w:pPr>
        <w:pStyle w:val="3"/>
        <w:rPr>
          <w:sz w:val="28"/>
        </w:rPr>
      </w:pPr>
    </w:p>
    <w:p w14:paraId="3C826E91">
      <w:pPr>
        <w:pStyle w:val="3"/>
        <w:spacing w:before="4"/>
        <w:rPr>
          <w:sz w:val="27"/>
        </w:rPr>
      </w:pPr>
    </w:p>
    <w:p w14:paraId="5F2D9BCA">
      <w:pPr>
        <w:pStyle w:val="10"/>
        <w:numPr>
          <w:ilvl w:val="0"/>
          <w:numId w:val="3"/>
        </w:numPr>
        <w:tabs>
          <w:tab w:val="left" w:pos="746"/>
        </w:tabs>
        <w:spacing w:before="0" w:after="0" w:line="480" w:lineRule="auto"/>
        <w:ind w:left="120" w:right="893" w:firstLine="0"/>
        <w:jc w:val="both"/>
        <w:rPr>
          <w:sz w:val="24"/>
        </w:rPr>
      </w:pPr>
      <w:r>
        <w:rPr>
          <w:w w:val="95"/>
          <w:sz w:val="24"/>
        </w:rPr>
        <w:t xml:space="preserve">第四步：修改主机 </w:t>
      </w:r>
      <w:r>
        <w:rPr>
          <w:rFonts w:ascii="Courier New" w:hAnsi="Courier New" w:eastAsia="Courier New"/>
          <w:b/>
          <w:w w:val="95"/>
          <w:sz w:val="24"/>
        </w:rPr>
        <w:t xml:space="preserve">2 </w:t>
      </w:r>
      <w:r>
        <w:rPr>
          <w:w w:val="95"/>
          <w:sz w:val="24"/>
        </w:rPr>
        <w:t xml:space="preserve">的网络号。点击主机 </w:t>
      </w:r>
      <w:r>
        <w:rPr>
          <w:rFonts w:ascii="Courier New" w:hAnsi="Courier New" w:eastAsia="Courier New"/>
          <w:b/>
          <w:w w:val="95"/>
          <w:sz w:val="24"/>
        </w:rPr>
        <w:t>2</w:t>
      </w:r>
      <w:r>
        <w:rPr>
          <w:w w:val="95"/>
          <w:sz w:val="24"/>
        </w:rPr>
        <w:t xml:space="preserve">，点击桌面，选择 </w:t>
      </w:r>
      <w:r>
        <w:rPr>
          <w:rFonts w:ascii="Courier New" w:hAnsi="Courier New" w:eastAsia="Courier New"/>
          <w:b/>
          <w:w w:val="95"/>
          <w:sz w:val="24"/>
        </w:rPr>
        <w:t xml:space="preserve">IP </w:t>
      </w:r>
      <w:r>
        <w:rPr>
          <w:w w:val="95"/>
          <w:sz w:val="24"/>
        </w:rPr>
        <w:t xml:space="preserve">配置，如图 </w:t>
      </w:r>
      <w:r>
        <w:rPr>
          <w:rFonts w:ascii="Courier New" w:hAnsi="Courier New" w:eastAsia="Courier New"/>
          <w:b/>
          <w:w w:val="95"/>
          <w:sz w:val="24"/>
        </w:rPr>
        <w:t xml:space="preserve">5 </w:t>
      </w:r>
      <w:r>
        <w:rPr>
          <w:w w:val="95"/>
          <w:sz w:val="24"/>
        </w:rPr>
        <w:t xml:space="preserve">所示。将 </w:t>
      </w:r>
      <w:r>
        <w:rPr>
          <w:rFonts w:ascii="Courier New" w:hAnsi="Courier New" w:eastAsia="Courier New"/>
          <w:b/>
          <w:w w:val="95"/>
          <w:sz w:val="24"/>
        </w:rPr>
        <w:t xml:space="preserve">IP </w:t>
      </w:r>
      <w:r>
        <w:rPr>
          <w:w w:val="95"/>
          <w:sz w:val="24"/>
        </w:rPr>
        <w:t>号修改为</w:t>
      </w:r>
      <w:r>
        <w:rPr>
          <w:rFonts w:ascii="Courier New" w:hAnsi="Courier New" w:eastAsia="Courier New"/>
          <w:w w:val="95"/>
          <w:sz w:val="24"/>
        </w:rPr>
        <w:t>”</w:t>
      </w:r>
      <w:r>
        <w:rPr>
          <w:rFonts w:ascii="Courier New" w:hAnsi="Courier New" w:eastAsia="Courier New"/>
          <w:b/>
          <w:w w:val="95"/>
          <w:sz w:val="24"/>
        </w:rPr>
        <w:t>172</w:t>
      </w:r>
      <w:r>
        <w:rPr>
          <w:rFonts w:ascii="Courier New" w:hAnsi="Courier New" w:eastAsia="Courier New"/>
          <w:w w:val="95"/>
          <w:sz w:val="24"/>
        </w:rPr>
        <w:t>.</w:t>
      </w:r>
      <w:r>
        <w:rPr>
          <w:rFonts w:ascii="Courier New" w:hAnsi="Courier New" w:eastAsia="Courier New"/>
          <w:b/>
          <w:w w:val="95"/>
          <w:sz w:val="24"/>
        </w:rPr>
        <w:t>16</w:t>
      </w:r>
      <w:r>
        <w:rPr>
          <w:rFonts w:ascii="Courier New" w:hAnsi="Courier New" w:eastAsia="Courier New"/>
          <w:w w:val="95"/>
          <w:sz w:val="24"/>
        </w:rPr>
        <w:t>.</w:t>
      </w:r>
      <w:r>
        <w:rPr>
          <w:rFonts w:ascii="Courier New" w:hAnsi="Courier New" w:eastAsia="Courier New"/>
          <w:b/>
          <w:w w:val="95"/>
          <w:sz w:val="24"/>
        </w:rPr>
        <w:t>0</w:t>
      </w:r>
      <w:r>
        <w:rPr>
          <w:rFonts w:ascii="Courier New" w:hAnsi="Courier New" w:eastAsia="Courier New"/>
          <w:w w:val="95"/>
          <w:sz w:val="24"/>
        </w:rPr>
        <w:t>.</w:t>
      </w:r>
      <w:r>
        <w:rPr>
          <w:rFonts w:ascii="Courier New" w:hAnsi="Courier New" w:eastAsia="Courier New"/>
          <w:b/>
          <w:w w:val="95"/>
          <w:sz w:val="24"/>
        </w:rPr>
        <w:t>1</w:t>
      </w:r>
      <w:r>
        <w:rPr>
          <w:rFonts w:ascii="Courier New" w:hAnsi="Courier New" w:eastAsia="Courier New"/>
          <w:w w:val="95"/>
          <w:sz w:val="24"/>
        </w:rPr>
        <w:t>”</w:t>
      </w:r>
      <w:r>
        <w:rPr>
          <w:w w:val="95"/>
          <w:sz w:val="24"/>
        </w:rPr>
        <w:t>，由</w:t>
      </w:r>
      <w:r>
        <w:rPr>
          <w:rFonts w:ascii="Courier New" w:hAnsi="Courier New" w:eastAsia="Courier New"/>
          <w:w w:val="95"/>
          <w:sz w:val="24"/>
        </w:rPr>
        <w:t>”</w:t>
      </w:r>
      <w:r>
        <w:rPr>
          <w:rFonts w:ascii="Courier New" w:hAnsi="Courier New" w:eastAsia="Courier New"/>
          <w:b/>
          <w:w w:val="95"/>
          <w:sz w:val="24"/>
        </w:rPr>
        <w:t>172</w:t>
      </w:r>
      <w:r>
        <w:rPr>
          <w:rFonts w:ascii="Courier New" w:hAnsi="Courier New" w:eastAsia="Courier New"/>
          <w:w w:val="95"/>
          <w:sz w:val="24"/>
        </w:rPr>
        <w:t>”</w:t>
      </w:r>
      <w:r>
        <w:rPr>
          <w:w w:val="95"/>
          <w:sz w:val="24"/>
        </w:rPr>
        <w:t xml:space="preserve">可知，这是一个 </w:t>
      </w:r>
      <w:r>
        <w:rPr>
          <w:rFonts w:ascii="Courier New" w:hAnsi="Courier New" w:eastAsia="Courier New"/>
          <w:b/>
          <w:w w:val="95"/>
          <w:sz w:val="24"/>
        </w:rPr>
        <w:t xml:space="preserve">B </w:t>
      </w:r>
      <w:r>
        <w:rPr>
          <w:w w:val="95"/>
          <w:sz w:val="24"/>
        </w:rPr>
        <w:t>类</w:t>
      </w:r>
      <w:r>
        <w:rPr>
          <w:sz w:val="24"/>
        </w:rPr>
        <w:t>网络，其网络号为</w:t>
      </w:r>
      <w:r>
        <w:rPr>
          <w:rFonts w:ascii="Courier New" w:hAnsi="Courier New" w:eastAsia="Courier New"/>
          <w:sz w:val="24"/>
        </w:rPr>
        <w:t>”</w:t>
      </w:r>
      <w:r>
        <w:rPr>
          <w:rFonts w:ascii="Courier New" w:hAnsi="Courier New" w:eastAsia="Courier New"/>
          <w:b/>
          <w:sz w:val="24"/>
        </w:rPr>
        <w:t>172</w:t>
      </w:r>
      <w:r>
        <w:rPr>
          <w:rFonts w:ascii="Courier New" w:hAnsi="Courier New" w:eastAsia="Courier New"/>
          <w:sz w:val="24"/>
        </w:rPr>
        <w:t>.</w:t>
      </w:r>
      <w:r>
        <w:rPr>
          <w:rFonts w:ascii="Courier New" w:hAnsi="Courier New" w:eastAsia="Courier New"/>
          <w:b/>
          <w:sz w:val="24"/>
        </w:rPr>
        <w:t>16</w:t>
      </w:r>
      <w:r>
        <w:rPr>
          <w:rFonts w:ascii="Courier New" w:hAnsi="Courier New" w:eastAsia="Courier New"/>
          <w:sz w:val="24"/>
        </w:rPr>
        <w:t>”</w:t>
      </w:r>
      <w:r>
        <w:rPr>
          <w:sz w:val="24"/>
        </w:rPr>
        <w:t>，其主机号为</w:t>
      </w:r>
      <w:r>
        <w:rPr>
          <w:rFonts w:ascii="Courier New" w:hAnsi="Courier New" w:eastAsia="Courier New"/>
          <w:sz w:val="24"/>
        </w:rPr>
        <w:t>”</w:t>
      </w:r>
      <w:r>
        <w:rPr>
          <w:rFonts w:ascii="Courier New" w:hAnsi="Courier New" w:eastAsia="Courier New"/>
          <w:b/>
          <w:sz w:val="24"/>
        </w:rPr>
        <w:t>0</w:t>
      </w:r>
      <w:r>
        <w:rPr>
          <w:rFonts w:ascii="Courier New" w:hAnsi="Courier New" w:eastAsia="Courier New"/>
          <w:sz w:val="24"/>
        </w:rPr>
        <w:t>.</w:t>
      </w:r>
      <w:r>
        <w:rPr>
          <w:rFonts w:ascii="Courier New" w:hAnsi="Courier New" w:eastAsia="Courier New"/>
          <w:b/>
          <w:sz w:val="24"/>
        </w:rPr>
        <w:t>1</w:t>
      </w:r>
      <w:r>
        <w:rPr>
          <w:rFonts w:ascii="Courier New" w:hAnsi="Courier New" w:eastAsia="Courier New"/>
          <w:sz w:val="24"/>
        </w:rPr>
        <w:t>”</w:t>
      </w:r>
      <w:r>
        <w:rPr>
          <w:spacing w:val="-5"/>
          <w:sz w:val="24"/>
        </w:rPr>
        <w:t xml:space="preserve">。如图 </w:t>
      </w:r>
      <w:r>
        <w:rPr>
          <w:rFonts w:ascii="Courier New" w:hAnsi="Courier New" w:eastAsia="Courier New"/>
          <w:b/>
          <w:sz w:val="24"/>
        </w:rPr>
        <w:t>6</w:t>
      </w:r>
      <w:r>
        <w:rPr>
          <w:rFonts w:ascii="Courier New" w:hAnsi="Courier New" w:eastAsia="Courier New"/>
          <w:b/>
          <w:spacing w:val="-24"/>
          <w:sz w:val="24"/>
        </w:rPr>
        <w:t xml:space="preserve"> </w:t>
      </w:r>
      <w:r>
        <w:rPr>
          <w:sz w:val="24"/>
        </w:rPr>
        <w:t>所示。</w:t>
      </w:r>
    </w:p>
    <w:p w14:paraId="1F1A0140">
      <w:pPr>
        <w:spacing w:after="0" w:line="480" w:lineRule="auto"/>
        <w:jc w:val="both"/>
        <w:rPr>
          <w:sz w:val="24"/>
        </w:rPr>
        <w:sectPr>
          <w:pgSz w:w="11910" w:h="16840"/>
          <w:pgMar w:top="1440" w:right="900" w:bottom="280" w:left="1680" w:header="720" w:footer="720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cols w:space="720" w:num="1"/>
        </w:sectPr>
      </w:pPr>
    </w:p>
    <w:p w14:paraId="70B82959">
      <w:pPr>
        <w:pStyle w:val="3"/>
        <w:jc w:val="center"/>
        <w:rPr>
          <w:sz w:val="20"/>
        </w:rPr>
      </w:pPr>
      <w:r>
        <w:drawing>
          <wp:inline distT="0" distB="0" distL="114300" distR="114300">
            <wp:extent cx="4118610" cy="3495675"/>
            <wp:effectExtent l="0" t="0" r="11430" b="9525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18610" cy="349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C09BBF">
      <w:pPr>
        <w:pStyle w:val="3"/>
        <w:spacing w:before="7"/>
        <w:rPr>
          <w:sz w:val="14"/>
        </w:rPr>
      </w:pPr>
    </w:p>
    <w:p w14:paraId="2873B490">
      <w:pPr>
        <w:spacing w:before="66"/>
        <w:ind w:left="115" w:right="893" w:firstLine="0"/>
        <w:jc w:val="center"/>
        <w:rPr>
          <w:sz w:val="24"/>
        </w:rPr>
      </w:pPr>
      <w:r>
        <w:rPr>
          <w:spacing w:val="-30"/>
          <w:sz w:val="24"/>
        </w:rPr>
        <w:t xml:space="preserve">图 </w:t>
      </w:r>
      <w:r>
        <w:rPr>
          <w:rFonts w:ascii="Courier New" w:eastAsia="Courier New"/>
          <w:b/>
          <w:sz w:val="24"/>
        </w:rPr>
        <w:t>5</w:t>
      </w:r>
      <w:r>
        <w:rPr>
          <w:rFonts w:ascii="Courier New" w:eastAsia="Courier New"/>
          <w:b/>
          <w:spacing w:val="142"/>
          <w:sz w:val="24"/>
        </w:rPr>
        <w:t xml:space="preserve"> </w:t>
      </w:r>
      <w:r>
        <w:rPr>
          <w:spacing w:val="-20"/>
          <w:sz w:val="24"/>
        </w:rPr>
        <w:t xml:space="preserve">进入 </w:t>
      </w:r>
      <w:r>
        <w:rPr>
          <w:rFonts w:ascii="Courier New" w:eastAsia="Courier New"/>
          <w:b/>
          <w:sz w:val="24"/>
        </w:rPr>
        <w:t>IP</w:t>
      </w:r>
      <w:r>
        <w:rPr>
          <w:rFonts w:ascii="Courier New" w:eastAsia="Courier New"/>
          <w:b/>
          <w:spacing w:val="-73"/>
          <w:sz w:val="24"/>
        </w:rPr>
        <w:t xml:space="preserve"> </w:t>
      </w:r>
      <w:r>
        <w:rPr>
          <w:spacing w:val="-3"/>
          <w:sz w:val="24"/>
        </w:rPr>
        <w:t>配置界面</w:t>
      </w:r>
    </w:p>
    <w:p w14:paraId="6B0FA03D">
      <w:pPr>
        <w:pStyle w:val="3"/>
        <w:spacing w:before="11"/>
        <w:jc w:val="center"/>
        <w:rPr>
          <w:sz w:val="22"/>
        </w:rPr>
      </w:pPr>
      <w:r>
        <w:drawing>
          <wp:inline distT="0" distB="0" distL="114300" distR="114300">
            <wp:extent cx="4179570" cy="3332480"/>
            <wp:effectExtent l="0" t="0" r="11430" b="5080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79570" cy="333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579B95">
      <w:pPr>
        <w:spacing w:before="188"/>
        <w:ind w:left="115" w:right="893" w:firstLine="0"/>
        <w:jc w:val="center"/>
        <w:rPr>
          <w:sz w:val="24"/>
        </w:rPr>
      </w:pPr>
      <w:r>
        <w:rPr>
          <w:spacing w:val="-30"/>
          <w:sz w:val="24"/>
        </w:rPr>
        <w:t xml:space="preserve">图 </w:t>
      </w:r>
      <w:r>
        <w:rPr>
          <w:rFonts w:ascii="Courier New" w:eastAsia="Courier New"/>
          <w:b/>
          <w:sz w:val="24"/>
        </w:rPr>
        <w:t>6</w:t>
      </w:r>
      <w:r>
        <w:rPr>
          <w:rFonts w:ascii="Courier New" w:eastAsia="Courier New"/>
          <w:b/>
          <w:spacing w:val="142"/>
          <w:sz w:val="24"/>
        </w:rPr>
        <w:t xml:space="preserve"> </w:t>
      </w:r>
      <w:r>
        <w:rPr>
          <w:spacing w:val="-20"/>
          <w:sz w:val="24"/>
        </w:rPr>
        <w:t xml:space="preserve">配置 </w:t>
      </w:r>
      <w:r>
        <w:rPr>
          <w:rFonts w:ascii="Courier New" w:eastAsia="Courier New"/>
          <w:b/>
          <w:sz w:val="24"/>
        </w:rPr>
        <w:t>IP</w:t>
      </w:r>
      <w:r>
        <w:rPr>
          <w:rFonts w:ascii="Courier New" w:eastAsia="Courier New"/>
          <w:b/>
          <w:spacing w:val="-73"/>
          <w:sz w:val="24"/>
        </w:rPr>
        <w:t xml:space="preserve"> </w:t>
      </w:r>
      <w:r>
        <w:rPr>
          <w:spacing w:val="-5"/>
          <w:sz w:val="24"/>
        </w:rPr>
        <w:t>地址</w:t>
      </w:r>
    </w:p>
    <w:p w14:paraId="697D66FA">
      <w:pPr>
        <w:pStyle w:val="3"/>
        <w:rPr>
          <w:sz w:val="28"/>
        </w:rPr>
      </w:pPr>
    </w:p>
    <w:p w14:paraId="600EA4CF">
      <w:pPr>
        <w:pStyle w:val="3"/>
        <w:spacing w:before="3"/>
        <w:rPr>
          <w:sz w:val="27"/>
        </w:rPr>
      </w:pPr>
    </w:p>
    <w:p w14:paraId="2483CCB1">
      <w:pPr>
        <w:pStyle w:val="10"/>
        <w:numPr>
          <w:ilvl w:val="0"/>
          <w:numId w:val="3"/>
        </w:numPr>
        <w:tabs>
          <w:tab w:val="left" w:pos="625"/>
        </w:tabs>
        <w:spacing w:before="0" w:after="0" w:line="240" w:lineRule="auto"/>
        <w:ind w:left="624" w:right="775" w:hanging="625"/>
        <w:jc w:val="center"/>
        <w:rPr>
          <w:sz w:val="24"/>
        </w:rPr>
      </w:pPr>
      <w:r>
        <w:rPr>
          <w:spacing w:val="-3"/>
          <w:sz w:val="24"/>
        </w:rPr>
        <w:t xml:space="preserve">第五步：再次验证主机 </w:t>
      </w:r>
      <w:r>
        <w:rPr>
          <w:rFonts w:ascii="Courier New" w:eastAsia="Courier New"/>
          <w:b/>
          <w:sz w:val="24"/>
        </w:rPr>
        <w:t>1</w:t>
      </w:r>
      <w:r>
        <w:rPr>
          <w:sz w:val="24"/>
        </w:rPr>
        <w:t>、</w:t>
      </w:r>
      <w:r>
        <w:rPr>
          <w:rFonts w:ascii="Courier New" w:eastAsia="Courier New"/>
          <w:b/>
          <w:sz w:val="24"/>
        </w:rPr>
        <w:t>2</w:t>
      </w:r>
      <w:r>
        <w:rPr>
          <w:rFonts w:ascii="Courier New" w:eastAsia="Courier New"/>
          <w:b/>
          <w:spacing w:val="-37"/>
          <w:sz w:val="24"/>
        </w:rPr>
        <w:t xml:space="preserve"> </w:t>
      </w:r>
      <w:r>
        <w:rPr>
          <w:spacing w:val="-2"/>
          <w:sz w:val="24"/>
        </w:rPr>
        <w:t xml:space="preserve">之间是否可以进行通信。点击主机 </w:t>
      </w:r>
      <w:r>
        <w:rPr>
          <w:rFonts w:ascii="Courier New" w:eastAsia="Courier New"/>
          <w:b/>
          <w:sz w:val="24"/>
        </w:rPr>
        <w:t>1</w:t>
      </w:r>
      <w:r>
        <w:rPr>
          <w:spacing w:val="-4"/>
          <w:sz w:val="24"/>
        </w:rPr>
        <w:t>，选择</w:t>
      </w:r>
    </w:p>
    <w:p w14:paraId="2712DAA6">
      <w:pPr>
        <w:pStyle w:val="3"/>
        <w:spacing w:before="5"/>
      </w:pPr>
    </w:p>
    <w:p w14:paraId="3196B9F8">
      <w:pPr>
        <w:spacing w:before="0"/>
        <w:ind w:left="117" w:right="893" w:firstLine="0"/>
        <w:jc w:val="center"/>
        <w:rPr>
          <w:sz w:val="24"/>
        </w:rPr>
      </w:pPr>
      <w:r>
        <w:rPr>
          <w:sz w:val="24"/>
        </w:rPr>
        <w:t>桌面，选择命令提示符，输入</w:t>
      </w:r>
      <w:r>
        <w:rPr>
          <w:rFonts w:ascii="Courier New" w:hAnsi="Courier New" w:eastAsia="Courier New"/>
          <w:sz w:val="24"/>
        </w:rPr>
        <w:t>”</w:t>
      </w:r>
      <w:r>
        <w:rPr>
          <w:rFonts w:ascii="Courier New" w:hAnsi="Courier New" w:eastAsia="Courier New"/>
          <w:b/>
          <w:sz w:val="24"/>
        </w:rPr>
        <w:t>ping</w:t>
      </w:r>
      <w:r>
        <w:rPr>
          <w:rFonts w:ascii="Courier New" w:hAnsi="Courier New" w:eastAsia="Courier New"/>
          <w:b/>
          <w:spacing w:val="46"/>
          <w:sz w:val="24"/>
        </w:rPr>
        <w:t xml:space="preserve"> </w:t>
      </w:r>
      <w:r>
        <w:rPr>
          <w:rFonts w:ascii="Courier New" w:hAnsi="Courier New" w:eastAsia="Courier New"/>
          <w:b/>
          <w:sz w:val="24"/>
        </w:rPr>
        <w:t>172</w:t>
      </w:r>
      <w:r>
        <w:rPr>
          <w:rFonts w:ascii="Courier New" w:hAnsi="Courier New" w:eastAsia="Courier New"/>
          <w:sz w:val="24"/>
        </w:rPr>
        <w:t>.</w:t>
      </w:r>
      <w:r>
        <w:rPr>
          <w:rFonts w:ascii="Courier New" w:hAnsi="Courier New" w:eastAsia="Courier New"/>
          <w:b/>
          <w:sz w:val="24"/>
        </w:rPr>
        <w:t>16</w:t>
      </w:r>
      <w:r>
        <w:rPr>
          <w:rFonts w:ascii="Courier New" w:hAnsi="Courier New" w:eastAsia="Courier New"/>
          <w:sz w:val="24"/>
        </w:rPr>
        <w:t>.</w:t>
      </w:r>
      <w:r>
        <w:rPr>
          <w:rFonts w:ascii="Courier New" w:hAnsi="Courier New" w:eastAsia="Courier New"/>
          <w:b/>
          <w:sz w:val="24"/>
        </w:rPr>
        <w:t>0</w:t>
      </w:r>
      <w:r>
        <w:rPr>
          <w:rFonts w:ascii="Courier New" w:hAnsi="Courier New" w:eastAsia="Courier New"/>
          <w:sz w:val="24"/>
        </w:rPr>
        <w:t>.</w:t>
      </w:r>
      <w:r>
        <w:rPr>
          <w:rFonts w:ascii="Courier New" w:hAnsi="Courier New" w:eastAsia="Courier New"/>
          <w:b/>
          <w:sz w:val="24"/>
        </w:rPr>
        <w:t>1</w:t>
      </w:r>
      <w:r>
        <w:rPr>
          <w:rFonts w:ascii="Courier New" w:hAnsi="Courier New" w:eastAsia="Courier New"/>
          <w:sz w:val="24"/>
        </w:rPr>
        <w:t>”</w:t>
      </w:r>
      <w:r>
        <w:rPr>
          <w:spacing w:val="-10"/>
          <w:sz w:val="24"/>
        </w:rPr>
        <w:t xml:space="preserve">，结果如图 </w:t>
      </w:r>
      <w:r>
        <w:rPr>
          <w:rFonts w:ascii="Courier New" w:hAnsi="Courier New" w:eastAsia="Courier New"/>
          <w:b/>
          <w:sz w:val="24"/>
        </w:rPr>
        <w:t>7</w:t>
      </w:r>
      <w:r>
        <w:rPr>
          <w:rFonts w:ascii="Courier New" w:hAnsi="Courier New" w:eastAsia="Courier New"/>
          <w:b/>
          <w:spacing w:val="-73"/>
          <w:sz w:val="24"/>
        </w:rPr>
        <w:t xml:space="preserve"> </w:t>
      </w:r>
      <w:r>
        <w:rPr>
          <w:spacing w:val="-2"/>
          <w:sz w:val="24"/>
        </w:rPr>
        <w:t>所示。请求</w:t>
      </w:r>
    </w:p>
    <w:p w14:paraId="364713F8">
      <w:pPr>
        <w:pStyle w:val="3"/>
        <w:spacing w:before="4"/>
      </w:pPr>
    </w:p>
    <w:p w14:paraId="7D91B2D7">
      <w:pPr>
        <w:pStyle w:val="3"/>
        <w:spacing w:line="393" w:lineRule="auto"/>
        <w:ind w:left="120" w:right="894"/>
      </w:pPr>
      <w:r>
        <w:t xml:space="preserve">超时表示主机 </w:t>
      </w:r>
      <w:r>
        <w:rPr>
          <w:rFonts w:ascii="Courier New" w:eastAsia="Courier New"/>
          <w:b/>
        </w:rPr>
        <w:t>1</w:t>
      </w:r>
      <w:r>
        <w:t>、</w:t>
      </w:r>
      <w:r>
        <w:rPr>
          <w:rFonts w:ascii="Courier New" w:eastAsia="Courier New"/>
          <w:b/>
        </w:rPr>
        <w:t xml:space="preserve">2 </w:t>
      </w:r>
      <w:r>
        <w:t>之间不可以直接进行通信。这是因为主机不在同一个网络</w:t>
      </w:r>
      <w:r>
        <w:rPr>
          <w:spacing w:val="-6"/>
        </w:rPr>
        <w:t>中。</w:t>
      </w:r>
    </w:p>
    <w:p w14:paraId="159A62C1">
      <w:pPr>
        <w:pStyle w:val="3"/>
        <w:jc w:val="center"/>
        <w:rPr>
          <w:sz w:val="20"/>
        </w:rPr>
      </w:pPr>
      <w:r>
        <w:drawing>
          <wp:inline distT="0" distB="0" distL="114300" distR="114300">
            <wp:extent cx="4918075" cy="1769110"/>
            <wp:effectExtent l="0" t="0" r="4445" b="13970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18075" cy="1769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1A6B5A">
      <w:pPr>
        <w:pStyle w:val="3"/>
        <w:spacing w:before="7"/>
        <w:rPr>
          <w:sz w:val="15"/>
        </w:rPr>
      </w:pPr>
    </w:p>
    <w:p w14:paraId="5C6CDB51">
      <w:pPr>
        <w:pStyle w:val="3"/>
        <w:spacing w:before="67"/>
        <w:ind w:left="117" w:right="893"/>
        <w:jc w:val="center"/>
      </w:pPr>
      <w:r>
        <w:rPr>
          <w:spacing w:val="-30"/>
        </w:rPr>
        <w:t xml:space="preserve">图 </w:t>
      </w:r>
      <w:r>
        <w:rPr>
          <w:rFonts w:ascii="Courier New" w:eastAsia="Courier New"/>
          <w:b/>
        </w:rPr>
        <w:t>7</w:t>
      </w:r>
      <w:r>
        <w:rPr>
          <w:rFonts w:ascii="Courier New" w:eastAsia="Courier New"/>
          <w:b/>
          <w:spacing w:val="70"/>
          <w:w w:val="150"/>
        </w:rPr>
        <w:t xml:space="preserve"> </w:t>
      </w:r>
      <w:r>
        <w:rPr>
          <w:spacing w:val="-1"/>
        </w:rPr>
        <w:t>测试主机之间的连通性</w:t>
      </w:r>
    </w:p>
    <w:p w14:paraId="4ADE6841">
      <w:pPr>
        <w:pStyle w:val="3"/>
        <w:rPr>
          <w:sz w:val="28"/>
        </w:rPr>
      </w:pPr>
    </w:p>
    <w:p w14:paraId="14D04C11">
      <w:pPr>
        <w:pStyle w:val="3"/>
        <w:spacing w:before="3"/>
        <w:rPr>
          <w:sz w:val="27"/>
        </w:rPr>
      </w:pPr>
    </w:p>
    <w:p w14:paraId="4E83A2C7">
      <w:pPr>
        <w:pStyle w:val="10"/>
        <w:numPr>
          <w:ilvl w:val="0"/>
          <w:numId w:val="3"/>
        </w:numPr>
        <w:tabs>
          <w:tab w:val="left" w:pos="746"/>
        </w:tabs>
        <w:spacing w:before="0" w:after="0" w:line="480" w:lineRule="auto"/>
        <w:ind w:left="120" w:right="896" w:firstLine="0"/>
        <w:jc w:val="left"/>
        <w:rPr>
          <w:sz w:val="24"/>
        </w:rPr>
      </w:pPr>
      <w:r>
        <w:rPr>
          <w:spacing w:val="-3"/>
          <w:sz w:val="24"/>
        </w:rPr>
        <w:t xml:space="preserve">第六步：改变网络拓扑。鼠标点击删除，将主机 </w:t>
      </w:r>
      <w:r>
        <w:rPr>
          <w:rFonts w:ascii="Courier New" w:eastAsia="Courier New"/>
          <w:b/>
          <w:spacing w:val="-2"/>
          <w:sz w:val="24"/>
        </w:rPr>
        <w:t>1</w:t>
      </w:r>
      <w:r>
        <w:rPr>
          <w:spacing w:val="-2"/>
          <w:sz w:val="24"/>
        </w:rPr>
        <w:t>、</w:t>
      </w:r>
      <w:r>
        <w:rPr>
          <w:rFonts w:ascii="Courier New" w:eastAsia="Courier New"/>
          <w:b/>
          <w:spacing w:val="-2"/>
          <w:sz w:val="24"/>
        </w:rPr>
        <w:t>2</w:t>
      </w:r>
      <w:r>
        <w:rPr>
          <w:rFonts w:ascii="Courier New" w:eastAsia="Courier New"/>
          <w:b/>
          <w:spacing w:val="-23"/>
          <w:sz w:val="24"/>
        </w:rPr>
        <w:t xml:space="preserve"> </w:t>
      </w:r>
      <w:r>
        <w:rPr>
          <w:spacing w:val="-2"/>
          <w:sz w:val="24"/>
        </w:rPr>
        <w:t>的连接线删除，如</w:t>
      </w:r>
      <w:r>
        <w:rPr>
          <w:spacing w:val="-13"/>
          <w:sz w:val="24"/>
        </w:rPr>
        <w:t xml:space="preserve">图 </w:t>
      </w:r>
      <w:r>
        <w:rPr>
          <w:rFonts w:ascii="Courier New" w:eastAsia="Courier New"/>
          <w:b/>
          <w:sz w:val="24"/>
        </w:rPr>
        <w:t>8</w:t>
      </w:r>
      <w:r>
        <w:rPr>
          <w:rFonts w:ascii="Courier New" w:eastAsia="Courier New"/>
          <w:b/>
          <w:spacing w:val="-30"/>
          <w:sz w:val="24"/>
        </w:rPr>
        <w:t xml:space="preserve"> </w:t>
      </w:r>
      <w:r>
        <w:rPr>
          <w:spacing w:val="-1"/>
          <w:sz w:val="24"/>
        </w:rPr>
        <w:t xml:space="preserve">所示。拖动一个路由器，将它与主机之间连接，如图 </w:t>
      </w:r>
      <w:r>
        <w:rPr>
          <w:rFonts w:ascii="Courier New" w:eastAsia="Courier New"/>
          <w:b/>
          <w:sz w:val="24"/>
        </w:rPr>
        <w:t>9</w:t>
      </w:r>
      <w:r>
        <w:rPr>
          <w:rFonts w:ascii="Courier New" w:eastAsia="Courier New"/>
          <w:b/>
          <w:spacing w:val="-30"/>
          <w:sz w:val="24"/>
        </w:rPr>
        <w:t xml:space="preserve"> </w:t>
      </w:r>
      <w:r>
        <w:rPr>
          <w:sz w:val="24"/>
        </w:rPr>
        <w:t>所示。</w:t>
      </w:r>
    </w:p>
    <w:p w14:paraId="557C01DE">
      <w:pPr>
        <w:pStyle w:val="3"/>
        <w:jc w:val="center"/>
        <w:rPr>
          <w:sz w:val="20"/>
        </w:rPr>
      </w:pPr>
      <w:r>
        <w:drawing>
          <wp:inline distT="0" distB="0" distL="114300" distR="114300">
            <wp:extent cx="830580" cy="2186940"/>
            <wp:effectExtent l="0" t="0" r="7620" b="7620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30580" cy="2186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890E4F">
      <w:pPr>
        <w:spacing w:before="202"/>
        <w:ind w:left="117" w:right="893" w:firstLine="0"/>
        <w:jc w:val="center"/>
        <w:rPr>
          <w:sz w:val="20"/>
        </w:rPr>
      </w:pPr>
      <w:r>
        <w:rPr>
          <w:spacing w:val="-30"/>
          <w:sz w:val="24"/>
        </w:rPr>
        <w:t xml:space="preserve">图 </w:t>
      </w:r>
      <w:r>
        <w:rPr>
          <w:rFonts w:ascii="Courier New" w:eastAsia="Courier New"/>
          <w:b/>
          <w:sz w:val="24"/>
        </w:rPr>
        <w:t>8</w:t>
      </w:r>
      <w:r>
        <w:rPr>
          <w:rFonts w:ascii="Courier New" w:eastAsia="Courier New"/>
          <w:b/>
          <w:spacing w:val="70"/>
          <w:w w:val="150"/>
          <w:sz w:val="24"/>
        </w:rPr>
        <w:t xml:space="preserve"> </w:t>
      </w:r>
      <w:r>
        <w:rPr>
          <w:spacing w:val="-3"/>
          <w:sz w:val="24"/>
        </w:rPr>
        <w:t>删除元素</w:t>
      </w:r>
    </w:p>
    <w:p w14:paraId="143E75DF">
      <w:pPr>
        <w:pStyle w:val="3"/>
        <w:rPr>
          <w:sz w:val="20"/>
        </w:rPr>
      </w:pPr>
    </w:p>
    <w:p w14:paraId="313B0131">
      <w:pPr>
        <w:pStyle w:val="3"/>
        <w:spacing w:before="1"/>
        <w:jc w:val="center"/>
        <w:rPr>
          <w:sz w:val="28"/>
        </w:rPr>
      </w:pPr>
      <w:r>
        <w:drawing>
          <wp:inline distT="0" distB="0" distL="114300" distR="114300">
            <wp:extent cx="3526155" cy="1614805"/>
            <wp:effectExtent l="0" t="0" r="9525" b="635"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26155" cy="1614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6DF47B">
      <w:pPr>
        <w:pStyle w:val="3"/>
        <w:spacing w:before="2"/>
        <w:rPr>
          <w:sz w:val="21"/>
        </w:rPr>
      </w:pPr>
    </w:p>
    <w:p w14:paraId="28C9259B">
      <w:pPr>
        <w:pStyle w:val="3"/>
        <w:ind w:left="117" w:right="893"/>
        <w:jc w:val="center"/>
        <w:rPr>
          <w:sz w:val="28"/>
        </w:rPr>
      </w:pPr>
      <w:r>
        <w:rPr>
          <w:spacing w:val="-30"/>
        </w:rPr>
        <w:t xml:space="preserve">图 </w:t>
      </w:r>
      <w:r>
        <w:rPr>
          <w:rFonts w:ascii="Courier New" w:eastAsia="Courier New"/>
          <w:b/>
        </w:rPr>
        <w:t>9</w:t>
      </w:r>
      <w:r>
        <w:rPr>
          <w:rFonts w:ascii="Courier New" w:eastAsia="Courier New"/>
          <w:b/>
          <w:spacing w:val="70"/>
          <w:w w:val="150"/>
        </w:rPr>
        <w:t xml:space="preserve"> </w:t>
      </w:r>
      <w:r>
        <w:rPr>
          <w:spacing w:val="-2"/>
        </w:rPr>
        <w:t>重新构建网络拓扑</w:t>
      </w:r>
    </w:p>
    <w:p w14:paraId="7693935B">
      <w:pPr>
        <w:pStyle w:val="3"/>
        <w:spacing w:before="6"/>
        <w:rPr>
          <w:sz w:val="27"/>
        </w:rPr>
      </w:pPr>
    </w:p>
    <w:p w14:paraId="010C354B">
      <w:pPr>
        <w:pStyle w:val="10"/>
        <w:keepNext w:val="0"/>
        <w:keepLines w:val="0"/>
        <w:pageBreakBefore w:val="0"/>
        <w:widowControl w:val="0"/>
        <w:numPr>
          <w:ilvl w:val="0"/>
          <w:numId w:val="3"/>
        </w:numPr>
        <w:tabs>
          <w:tab w:val="left" w:pos="625"/>
        </w:tabs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0" w:after="0" w:line="480" w:lineRule="auto"/>
        <w:ind w:left="624" w:right="777" w:hanging="624"/>
        <w:jc w:val="left"/>
        <w:textAlignment w:val="auto"/>
        <w:rPr>
          <w:sz w:val="24"/>
        </w:rPr>
      </w:pPr>
      <w:r>
        <w:rPr>
          <w:spacing w:val="-3"/>
          <w:sz w:val="24"/>
        </w:rPr>
        <w:t xml:space="preserve">第七步：配置路由器接口的 </w:t>
      </w:r>
      <w:r>
        <w:rPr>
          <w:rFonts w:ascii="Courier New" w:eastAsia="Courier New"/>
          <w:b/>
          <w:spacing w:val="-2"/>
          <w:sz w:val="24"/>
        </w:rPr>
        <w:t>IP</w:t>
      </w:r>
      <w:r>
        <w:rPr>
          <w:rFonts w:ascii="Courier New" w:eastAsia="Courier New"/>
          <w:b/>
          <w:spacing w:val="-5"/>
          <w:sz w:val="24"/>
        </w:rPr>
        <w:t xml:space="preserve"> </w:t>
      </w:r>
      <w:r>
        <w:rPr>
          <w:spacing w:val="-3"/>
          <w:sz w:val="24"/>
        </w:rPr>
        <w:t>地址。鼠标选择路由器，选择配置，选择</w:t>
      </w:r>
      <w:r>
        <w:rPr>
          <w:spacing w:val="-5"/>
          <w:sz w:val="24"/>
        </w:rPr>
        <w:t xml:space="preserve">连接主机 </w:t>
      </w:r>
      <w:r>
        <w:rPr>
          <w:rFonts w:ascii="Courier New" w:eastAsia="Courier New"/>
          <w:b/>
          <w:spacing w:val="-2"/>
          <w:sz w:val="24"/>
        </w:rPr>
        <w:t>1</w:t>
      </w:r>
      <w:r>
        <w:rPr>
          <w:rFonts w:ascii="Courier New" w:eastAsia="Courier New"/>
          <w:b/>
          <w:spacing w:val="-19"/>
          <w:sz w:val="24"/>
        </w:rPr>
        <w:t xml:space="preserve"> </w:t>
      </w:r>
      <w:r>
        <w:rPr>
          <w:spacing w:val="-5"/>
          <w:sz w:val="24"/>
        </w:rPr>
        <w:t xml:space="preserve">的接口 </w:t>
      </w:r>
      <w:r>
        <w:rPr>
          <w:rFonts w:ascii="Courier New" w:eastAsia="Courier New"/>
          <w:b/>
          <w:spacing w:val="-2"/>
          <w:sz w:val="24"/>
        </w:rPr>
        <w:t>GigabitEthernet0</w:t>
      </w:r>
      <w:r>
        <w:rPr>
          <w:rFonts w:ascii="Courier New" w:eastAsia="Courier New"/>
          <w:spacing w:val="-2"/>
          <w:sz w:val="24"/>
        </w:rPr>
        <w:t>/</w:t>
      </w:r>
      <w:r>
        <w:rPr>
          <w:rFonts w:ascii="Courier New" w:eastAsia="Courier New"/>
          <w:b/>
          <w:spacing w:val="-2"/>
          <w:sz w:val="24"/>
        </w:rPr>
        <w:t>0</w:t>
      </w:r>
      <w:r>
        <w:rPr>
          <w:spacing w:val="-2"/>
          <w:sz w:val="24"/>
        </w:rPr>
        <w:t xml:space="preserve">，将接口状态设置为开并为其配置 </w:t>
      </w:r>
      <w:r>
        <w:rPr>
          <w:rFonts w:ascii="Courier New" w:eastAsia="Courier New"/>
          <w:b/>
          <w:w w:val="95"/>
          <w:sz w:val="24"/>
        </w:rPr>
        <w:t xml:space="preserve">IP </w:t>
      </w:r>
      <w:r>
        <w:rPr>
          <w:w w:val="95"/>
          <w:sz w:val="24"/>
        </w:rPr>
        <w:t xml:space="preserve">地址为 </w:t>
      </w:r>
      <w:r>
        <w:rPr>
          <w:rFonts w:ascii="Courier New" w:eastAsia="Courier New"/>
          <w:b/>
          <w:w w:val="95"/>
          <w:sz w:val="24"/>
        </w:rPr>
        <w:t>192</w:t>
      </w:r>
      <w:r>
        <w:rPr>
          <w:rFonts w:ascii="Courier New" w:eastAsia="Courier New"/>
          <w:w w:val="95"/>
          <w:sz w:val="24"/>
        </w:rPr>
        <w:t>.</w:t>
      </w:r>
      <w:r>
        <w:rPr>
          <w:rFonts w:ascii="Courier New" w:eastAsia="Courier New"/>
          <w:b/>
          <w:w w:val="95"/>
          <w:sz w:val="24"/>
        </w:rPr>
        <w:t>168</w:t>
      </w:r>
      <w:r>
        <w:rPr>
          <w:rFonts w:ascii="Courier New" w:eastAsia="Courier New"/>
          <w:w w:val="95"/>
          <w:sz w:val="24"/>
        </w:rPr>
        <w:t>.</w:t>
      </w:r>
      <w:r>
        <w:rPr>
          <w:rFonts w:ascii="Courier New" w:eastAsia="Courier New"/>
          <w:b/>
          <w:w w:val="95"/>
          <w:sz w:val="24"/>
        </w:rPr>
        <w:t>0</w:t>
      </w:r>
      <w:r>
        <w:rPr>
          <w:rFonts w:ascii="Courier New" w:eastAsia="Courier New"/>
          <w:w w:val="95"/>
          <w:sz w:val="24"/>
        </w:rPr>
        <w:t>.</w:t>
      </w:r>
      <w:r>
        <w:rPr>
          <w:rFonts w:ascii="Courier New" w:eastAsia="Courier New"/>
          <w:b/>
          <w:w w:val="95"/>
          <w:sz w:val="24"/>
        </w:rPr>
        <w:t>254</w:t>
      </w:r>
      <w:r>
        <w:rPr>
          <w:w w:val="95"/>
          <w:sz w:val="24"/>
        </w:rPr>
        <w:t xml:space="preserve">，注意：此 </w:t>
      </w:r>
      <w:r>
        <w:rPr>
          <w:rFonts w:ascii="Courier New" w:eastAsia="Courier New"/>
          <w:b/>
          <w:w w:val="95"/>
          <w:sz w:val="24"/>
        </w:rPr>
        <w:t xml:space="preserve">IP </w:t>
      </w:r>
      <w:r>
        <w:rPr>
          <w:w w:val="95"/>
          <w:sz w:val="24"/>
        </w:rPr>
        <w:t xml:space="preserve">地址需要与主机 </w:t>
      </w:r>
      <w:r>
        <w:rPr>
          <w:rFonts w:ascii="Courier New" w:eastAsia="Courier New"/>
          <w:b/>
          <w:w w:val="95"/>
          <w:sz w:val="24"/>
        </w:rPr>
        <w:t xml:space="preserve">1 </w:t>
      </w:r>
      <w:r>
        <w:rPr>
          <w:w w:val="95"/>
          <w:sz w:val="24"/>
        </w:rPr>
        <w:t>的网络号一致。</w:t>
      </w:r>
      <w:r>
        <w:rPr>
          <w:spacing w:val="-9"/>
          <w:sz w:val="24"/>
        </w:rPr>
        <w:t xml:space="preserve">如图 </w:t>
      </w:r>
      <w:r>
        <w:rPr>
          <w:rFonts w:ascii="Courier New" w:eastAsia="Courier New"/>
          <w:b/>
          <w:spacing w:val="-2"/>
          <w:sz w:val="24"/>
        </w:rPr>
        <w:t>11</w:t>
      </w:r>
      <w:r>
        <w:rPr>
          <w:rFonts w:ascii="Courier New" w:eastAsia="Courier New"/>
          <w:b/>
          <w:spacing w:val="-26"/>
          <w:sz w:val="24"/>
        </w:rPr>
        <w:t xml:space="preserve"> </w:t>
      </w:r>
      <w:r>
        <w:rPr>
          <w:spacing w:val="-4"/>
          <w:sz w:val="24"/>
        </w:rPr>
        <w:t xml:space="preserve">所示。选择连接主机 </w:t>
      </w:r>
      <w:r>
        <w:rPr>
          <w:rFonts w:ascii="Courier New" w:eastAsia="Courier New"/>
          <w:b/>
          <w:spacing w:val="-2"/>
          <w:sz w:val="24"/>
        </w:rPr>
        <w:t>2</w:t>
      </w:r>
      <w:r>
        <w:rPr>
          <w:rFonts w:ascii="Courier New" w:eastAsia="Courier New"/>
          <w:b/>
          <w:spacing w:val="-26"/>
          <w:sz w:val="24"/>
        </w:rPr>
        <w:t xml:space="preserve"> </w:t>
      </w:r>
      <w:r>
        <w:rPr>
          <w:spacing w:val="-8"/>
          <w:sz w:val="24"/>
        </w:rPr>
        <w:t xml:space="preserve">的接口 </w:t>
      </w:r>
      <w:r>
        <w:rPr>
          <w:rFonts w:ascii="Courier New" w:eastAsia="Courier New"/>
          <w:b/>
          <w:spacing w:val="-2"/>
          <w:sz w:val="24"/>
        </w:rPr>
        <w:t>GigabitEthernet0</w:t>
      </w:r>
      <w:r>
        <w:rPr>
          <w:rFonts w:ascii="Courier New" w:eastAsia="Courier New"/>
          <w:spacing w:val="-2"/>
          <w:sz w:val="24"/>
        </w:rPr>
        <w:t>/</w:t>
      </w:r>
      <w:r>
        <w:rPr>
          <w:rFonts w:ascii="Courier New" w:eastAsia="Courier New"/>
          <w:b/>
          <w:spacing w:val="-2"/>
          <w:sz w:val="24"/>
        </w:rPr>
        <w:t>1</w:t>
      </w:r>
      <w:r>
        <w:rPr>
          <w:spacing w:val="-2"/>
          <w:sz w:val="24"/>
        </w:rPr>
        <w:t>，将接口状态</w:t>
      </w:r>
      <w:r>
        <w:rPr>
          <w:spacing w:val="-5"/>
          <w:sz w:val="24"/>
        </w:rPr>
        <w:t xml:space="preserve">设置为开并为其配置 </w:t>
      </w:r>
      <w:r>
        <w:rPr>
          <w:rFonts w:ascii="Courier New" w:eastAsia="Courier New"/>
          <w:b/>
          <w:spacing w:val="-2"/>
          <w:sz w:val="24"/>
        </w:rPr>
        <w:t>IP</w:t>
      </w:r>
      <w:r>
        <w:rPr>
          <w:rFonts w:ascii="Courier New" w:eastAsia="Courier New"/>
          <w:b/>
          <w:spacing w:val="-27"/>
          <w:sz w:val="24"/>
        </w:rPr>
        <w:t xml:space="preserve"> </w:t>
      </w:r>
      <w:r>
        <w:rPr>
          <w:spacing w:val="-8"/>
          <w:sz w:val="24"/>
        </w:rPr>
        <w:t xml:space="preserve">地址为 </w:t>
      </w:r>
      <w:r>
        <w:rPr>
          <w:rFonts w:ascii="Courier New" w:eastAsia="Courier New"/>
          <w:b/>
          <w:spacing w:val="-2"/>
          <w:sz w:val="24"/>
        </w:rPr>
        <w:t>172</w:t>
      </w:r>
      <w:r>
        <w:rPr>
          <w:rFonts w:ascii="Courier New" w:eastAsia="Courier New"/>
          <w:spacing w:val="-2"/>
          <w:sz w:val="24"/>
        </w:rPr>
        <w:t>.</w:t>
      </w:r>
      <w:r>
        <w:rPr>
          <w:rFonts w:ascii="Courier New" w:eastAsia="Courier New"/>
          <w:b/>
          <w:spacing w:val="-2"/>
          <w:sz w:val="24"/>
        </w:rPr>
        <w:t>16</w:t>
      </w:r>
      <w:r>
        <w:rPr>
          <w:rFonts w:ascii="Courier New" w:eastAsia="Courier New"/>
          <w:spacing w:val="-2"/>
          <w:sz w:val="24"/>
        </w:rPr>
        <w:t>.</w:t>
      </w:r>
      <w:r>
        <w:rPr>
          <w:rFonts w:ascii="Courier New" w:eastAsia="Courier New"/>
          <w:b/>
          <w:spacing w:val="-2"/>
          <w:sz w:val="24"/>
        </w:rPr>
        <w:t>0</w:t>
      </w:r>
      <w:r>
        <w:rPr>
          <w:rFonts w:ascii="Courier New" w:eastAsia="Courier New"/>
          <w:spacing w:val="-2"/>
          <w:sz w:val="24"/>
        </w:rPr>
        <w:t>.</w:t>
      </w:r>
      <w:r>
        <w:rPr>
          <w:rFonts w:ascii="Courier New" w:eastAsia="Courier New"/>
          <w:b/>
          <w:spacing w:val="-2"/>
          <w:sz w:val="24"/>
        </w:rPr>
        <w:t>254</w:t>
      </w:r>
      <w:r>
        <w:rPr>
          <w:spacing w:val="-6"/>
          <w:sz w:val="24"/>
        </w:rPr>
        <w:t xml:space="preserve">，注意：此 </w:t>
      </w:r>
      <w:r>
        <w:rPr>
          <w:rFonts w:ascii="Courier New" w:eastAsia="Courier New"/>
          <w:b/>
          <w:spacing w:val="-2"/>
          <w:sz w:val="24"/>
        </w:rPr>
        <w:t>IP</w:t>
      </w:r>
      <w:r>
        <w:rPr>
          <w:rFonts w:ascii="Courier New" w:eastAsia="Courier New"/>
          <w:b/>
          <w:spacing w:val="-27"/>
          <w:sz w:val="24"/>
        </w:rPr>
        <w:t xml:space="preserve"> </w:t>
      </w:r>
      <w:r>
        <w:rPr>
          <w:spacing w:val="-2"/>
          <w:sz w:val="24"/>
        </w:rPr>
        <w:t>地址需要与主</w:t>
      </w:r>
      <w:r>
        <w:rPr>
          <w:spacing w:val="-13"/>
          <w:sz w:val="24"/>
        </w:rPr>
        <w:t xml:space="preserve">机 </w:t>
      </w:r>
      <w:r>
        <w:rPr>
          <w:rFonts w:ascii="Courier New" w:eastAsia="Courier New"/>
          <w:b/>
          <w:sz w:val="24"/>
        </w:rPr>
        <w:t>2</w:t>
      </w:r>
      <w:r>
        <w:rPr>
          <w:rFonts w:ascii="Courier New" w:eastAsia="Courier New"/>
          <w:b/>
          <w:spacing w:val="-30"/>
          <w:sz w:val="24"/>
        </w:rPr>
        <w:t xml:space="preserve"> </w:t>
      </w:r>
      <w:r>
        <w:rPr>
          <w:spacing w:val="-2"/>
          <w:sz w:val="24"/>
        </w:rPr>
        <w:t xml:space="preserve">的网络号保持一致。如图 </w:t>
      </w:r>
      <w:r>
        <w:rPr>
          <w:rFonts w:ascii="Courier New" w:eastAsia="Courier New"/>
          <w:b/>
          <w:sz w:val="24"/>
        </w:rPr>
        <w:t>12</w:t>
      </w:r>
      <w:r>
        <w:rPr>
          <w:rFonts w:ascii="Courier New" w:eastAsia="Courier New"/>
          <w:b/>
          <w:spacing w:val="-30"/>
          <w:sz w:val="24"/>
        </w:rPr>
        <w:t xml:space="preserve"> </w:t>
      </w:r>
      <w:r>
        <w:rPr>
          <w:sz w:val="24"/>
        </w:rPr>
        <w:t>所示。</w:t>
      </w:r>
    </w:p>
    <w:p w14:paraId="4FDDDB37">
      <w:pPr>
        <w:spacing w:before="40" w:line="480" w:lineRule="auto"/>
        <w:ind w:left="120" w:right="896" w:firstLine="0"/>
        <w:jc w:val="center"/>
        <w:rPr>
          <w:sz w:val="24"/>
        </w:rPr>
      </w:pPr>
      <w:r>
        <w:drawing>
          <wp:inline distT="0" distB="0" distL="114300" distR="114300">
            <wp:extent cx="3778885" cy="2690495"/>
            <wp:effectExtent l="0" t="0" r="635" b="6985"/>
            <wp:docPr id="1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6"/>
                    <pic:cNvPicPr>
                      <a:picLocks noChangeAspect="1"/>
                    </pic:cNvPicPr>
                  </pic:nvPicPr>
                  <pic:blipFill>
                    <a:blip r:embed="rId15"/>
                    <a:srcRect t="3696" b="3710"/>
                    <a:stretch>
                      <a:fillRect/>
                    </a:stretch>
                  </pic:blipFill>
                  <pic:spPr>
                    <a:xfrm>
                      <a:off x="0" y="0"/>
                      <a:ext cx="3778885" cy="2690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5377C0">
      <w:pPr>
        <w:spacing w:before="0"/>
        <w:ind w:left="2996" w:right="0" w:firstLine="0"/>
        <w:jc w:val="left"/>
        <w:rPr>
          <w:sz w:val="24"/>
        </w:rPr>
      </w:pPr>
      <w:r>
        <w:rPr>
          <w:spacing w:val="-30"/>
          <w:sz w:val="24"/>
        </w:rPr>
        <w:t xml:space="preserve">图 </w:t>
      </w:r>
      <w:r>
        <w:rPr>
          <w:rFonts w:ascii="Courier New" w:eastAsia="Courier New"/>
          <w:b/>
          <w:sz w:val="24"/>
        </w:rPr>
        <w:t>10</w:t>
      </w:r>
      <w:r>
        <w:rPr>
          <w:rFonts w:ascii="Courier New" w:eastAsia="Courier New"/>
          <w:b/>
          <w:spacing w:val="142"/>
          <w:sz w:val="24"/>
        </w:rPr>
        <w:t xml:space="preserve"> </w:t>
      </w:r>
      <w:r>
        <w:rPr>
          <w:spacing w:val="-2"/>
          <w:sz w:val="24"/>
        </w:rPr>
        <w:t>配置路由器接口</w:t>
      </w:r>
    </w:p>
    <w:p w14:paraId="243BB62E">
      <w:pPr>
        <w:pStyle w:val="3"/>
        <w:rPr>
          <w:sz w:val="20"/>
        </w:rPr>
      </w:pPr>
    </w:p>
    <w:p w14:paraId="024746DC">
      <w:pPr>
        <w:spacing w:after="0"/>
        <w:jc w:val="center"/>
      </w:pPr>
      <w:r>
        <w:drawing>
          <wp:inline distT="0" distB="0" distL="114300" distR="114300">
            <wp:extent cx="4242435" cy="2813050"/>
            <wp:effectExtent l="0" t="0" r="9525" b="6350"/>
            <wp:docPr id="18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42435" cy="281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0AC4E7">
      <w:pPr>
        <w:spacing w:after="0"/>
        <w:jc w:val="center"/>
        <w:rPr>
          <w:sz w:val="28"/>
        </w:rPr>
      </w:pPr>
      <w:r>
        <w:rPr>
          <w:spacing w:val="-30"/>
          <w:sz w:val="24"/>
        </w:rPr>
        <w:t xml:space="preserve">图 </w:t>
      </w:r>
      <w:r>
        <w:rPr>
          <w:rFonts w:ascii="Courier New" w:eastAsia="Courier New"/>
          <w:b/>
          <w:sz w:val="24"/>
        </w:rPr>
        <w:t>12</w:t>
      </w:r>
      <w:r>
        <w:rPr>
          <w:rFonts w:ascii="Courier New" w:eastAsia="Courier New"/>
          <w:b/>
          <w:spacing w:val="142"/>
          <w:sz w:val="24"/>
        </w:rPr>
        <w:t xml:space="preserve"> </w:t>
      </w:r>
      <w:r>
        <w:rPr>
          <w:spacing w:val="-2"/>
          <w:sz w:val="24"/>
        </w:rPr>
        <w:t>配置路由器接口</w:t>
      </w:r>
    </w:p>
    <w:p w14:paraId="212A62AA">
      <w:pPr>
        <w:pStyle w:val="3"/>
        <w:spacing w:before="3"/>
        <w:rPr>
          <w:sz w:val="27"/>
        </w:rPr>
      </w:pPr>
    </w:p>
    <w:p w14:paraId="3A31F90E">
      <w:pPr>
        <w:pStyle w:val="10"/>
        <w:numPr>
          <w:ilvl w:val="0"/>
          <w:numId w:val="3"/>
        </w:numPr>
        <w:tabs>
          <w:tab w:val="left" w:pos="746"/>
        </w:tabs>
        <w:spacing w:before="0" w:after="0" w:line="480" w:lineRule="auto"/>
        <w:ind w:left="120" w:right="896" w:firstLine="0"/>
        <w:jc w:val="both"/>
      </w:pPr>
      <w:r>
        <w:rPr>
          <w:spacing w:val="-2"/>
          <w:sz w:val="24"/>
        </w:rPr>
        <w:t xml:space="preserve">第八步：验证主机之间是否可以进行通信。点击主机 </w:t>
      </w:r>
      <w:r>
        <w:rPr>
          <w:rFonts w:ascii="Courier New" w:hAnsi="Courier New" w:eastAsia="Courier New"/>
          <w:b/>
          <w:sz w:val="24"/>
        </w:rPr>
        <w:t>1</w:t>
      </w:r>
      <w:r>
        <w:rPr>
          <w:sz w:val="24"/>
        </w:rPr>
        <w:t>，选择桌面，选择命令提示符，输入</w:t>
      </w:r>
      <w:r>
        <w:rPr>
          <w:rFonts w:ascii="Courier New" w:hAnsi="Courier New" w:eastAsia="Courier New"/>
          <w:sz w:val="24"/>
        </w:rPr>
        <w:t>”</w:t>
      </w:r>
      <w:r>
        <w:rPr>
          <w:rFonts w:ascii="Courier New" w:hAnsi="Courier New" w:eastAsia="Courier New"/>
          <w:b/>
          <w:sz w:val="24"/>
        </w:rPr>
        <w:t>ping</w:t>
      </w:r>
      <w:r>
        <w:rPr>
          <w:rFonts w:ascii="Courier New" w:hAnsi="Courier New" w:eastAsia="Courier New"/>
          <w:b/>
          <w:spacing w:val="40"/>
          <w:sz w:val="24"/>
        </w:rPr>
        <w:t xml:space="preserve"> </w:t>
      </w:r>
      <w:r>
        <w:rPr>
          <w:rFonts w:ascii="Courier New" w:hAnsi="Courier New" w:eastAsia="Courier New"/>
          <w:b/>
          <w:sz w:val="24"/>
        </w:rPr>
        <w:t>172</w:t>
      </w:r>
      <w:r>
        <w:rPr>
          <w:rFonts w:ascii="Courier New" w:hAnsi="Courier New" w:eastAsia="Courier New"/>
          <w:sz w:val="24"/>
        </w:rPr>
        <w:t>.</w:t>
      </w:r>
      <w:r>
        <w:rPr>
          <w:rFonts w:ascii="Courier New" w:hAnsi="Courier New" w:eastAsia="Courier New"/>
          <w:b/>
          <w:sz w:val="24"/>
        </w:rPr>
        <w:t>16</w:t>
      </w:r>
      <w:r>
        <w:rPr>
          <w:rFonts w:ascii="Courier New" w:hAnsi="Courier New" w:eastAsia="Courier New"/>
          <w:sz w:val="24"/>
        </w:rPr>
        <w:t>.</w:t>
      </w:r>
      <w:r>
        <w:rPr>
          <w:rFonts w:ascii="Courier New" w:hAnsi="Courier New" w:eastAsia="Courier New"/>
          <w:b/>
          <w:sz w:val="24"/>
        </w:rPr>
        <w:t>0</w:t>
      </w:r>
      <w:r>
        <w:rPr>
          <w:rFonts w:ascii="Courier New" w:hAnsi="Courier New" w:eastAsia="Courier New"/>
          <w:sz w:val="24"/>
        </w:rPr>
        <w:t>.</w:t>
      </w:r>
      <w:r>
        <w:rPr>
          <w:rFonts w:ascii="Courier New" w:hAnsi="Courier New" w:eastAsia="Courier New"/>
          <w:b/>
          <w:sz w:val="24"/>
        </w:rPr>
        <w:t>1</w:t>
      </w:r>
      <w:r>
        <w:rPr>
          <w:rFonts w:ascii="Courier New" w:hAnsi="Courier New" w:eastAsia="Courier New"/>
          <w:sz w:val="24"/>
        </w:rPr>
        <w:t>”</w:t>
      </w:r>
      <w:r>
        <w:rPr>
          <w:spacing w:val="-5"/>
          <w:sz w:val="24"/>
        </w:rPr>
        <w:t xml:space="preserve">，结果如图 </w:t>
      </w:r>
      <w:r>
        <w:rPr>
          <w:rFonts w:ascii="Courier New" w:hAnsi="Courier New" w:eastAsia="Courier New"/>
          <w:b/>
          <w:sz w:val="24"/>
        </w:rPr>
        <w:t>13</w:t>
      </w:r>
      <w:r>
        <w:rPr>
          <w:rFonts w:ascii="Courier New" w:hAnsi="Courier New" w:eastAsia="Courier New"/>
          <w:b/>
          <w:spacing w:val="-36"/>
          <w:sz w:val="24"/>
        </w:rPr>
        <w:t xml:space="preserve"> </w:t>
      </w:r>
      <w:r>
        <w:rPr>
          <w:sz w:val="24"/>
        </w:rPr>
        <w:t>所示。结果超时代表</w:t>
      </w:r>
      <w:r>
        <w:rPr>
          <w:spacing w:val="-5"/>
          <w:sz w:val="24"/>
        </w:rPr>
        <w:t xml:space="preserve">主机之间通信失败。这是因为主机 </w:t>
      </w:r>
      <w:r>
        <w:rPr>
          <w:rFonts w:ascii="Courier New" w:hAnsi="Courier New" w:eastAsia="Courier New"/>
          <w:b/>
          <w:spacing w:val="-2"/>
          <w:sz w:val="24"/>
        </w:rPr>
        <w:t>1</w:t>
      </w:r>
      <w:r>
        <w:rPr>
          <w:rFonts w:ascii="Courier New" w:hAnsi="Courier New" w:eastAsia="Courier New"/>
          <w:b/>
          <w:spacing w:val="-43"/>
          <w:sz w:val="24"/>
        </w:rPr>
        <w:t xml:space="preserve"> </w:t>
      </w:r>
      <w:r>
        <w:rPr>
          <w:spacing w:val="-9"/>
          <w:sz w:val="24"/>
        </w:rPr>
        <w:t xml:space="preserve">在给主机 </w:t>
      </w:r>
      <w:r>
        <w:rPr>
          <w:rFonts w:ascii="Courier New" w:hAnsi="Courier New" w:eastAsia="Courier New"/>
          <w:b/>
          <w:spacing w:val="-2"/>
          <w:sz w:val="24"/>
        </w:rPr>
        <w:t>2</w:t>
      </w:r>
      <w:r>
        <w:rPr>
          <w:rFonts w:ascii="Courier New" w:hAnsi="Courier New" w:eastAsia="Courier New"/>
          <w:b/>
          <w:spacing w:val="-43"/>
          <w:sz w:val="24"/>
        </w:rPr>
        <w:t xml:space="preserve"> </w:t>
      </w:r>
      <w:r>
        <w:rPr>
          <w:spacing w:val="-2"/>
          <w:sz w:val="24"/>
        </w:rPr>
        <w:t>发送询问报文之前会判断主机</w:t>
      </w:r>
      <w:r>
        <w:rPr>
          <w:spacing w:val="-1"/>
          <w:sz w:val="24"/>
        </w:rPr>
        <w:t>是否与主机在同一个网络内，</w:t>
      </w:r>
      <w:r>
        <w:rPr>
          <w:spacing w:val="-2"/>
          <w:sz w:val="24"/>
        </w:rPr>
        <w:t>当判断不是后主机 1 会选择将报文交付给路由器，但是此时主机 1 并不知道要交付给哪一个路由器，所以此时通信失败</w:t>
      </w:r>
      <w:r>
        <w:rPr>
          <w:spacing w:val="-1"/>
        </w:rPr>
        <w:t>。</w:t>
      </w:r>
    </w:p>
    <w:p w14:paraId="2AC7C82B">
      <w:pPr>
        <w:pStyle w:val="3"/>
        <w:spacing w:before="12"/>
        <w:jc w:val="center"/>
        <w:rPr>
          <w:sz w:val="15"/>
        </w:rPr>
      </w:pPr>
      <w:r>
        <w:drawing>
          <wp:inline distT="0" distB="0" distL="114300" distR="114300">
            <wp:extent cx="5916930" cy="2668270"/>
            <wp:effectExtent l="0" t="0" r="11430" b="13970"/>
            <wp:docPr id="1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16930" cy="2668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F6F683">
      <w:pPr>
        <w:pStyle w:val="3"/>
        <w:spacing w:before="223"/>
        <w:ind w:left="117" w:right="893"/>
        <w:jc w:val="center"/>
      </w:pPr>
      <w:r>
        <w:rPr>
          <w:spacing w:val="-30"/>
        </w:rPr>
        <w:t xml:space="preserve">图 </w:t>
      </w:r>
      <w:r>
        <w:rPr>
          <w:rFonts w:ascii="Courier New" w:eastAsia="Courier New"/>
          <w:b/>
        </w:rPr>
        <w:t>13</w:t>
      </w:r>
      <w:r>
        <w:rPr>
          <w:rFonts w:ascii="Courier New" w:eastAsia="Courier New"/>
          <w:b/>
          <w:spacing w:val="142"/>
        </w:rPr>
        <w:t xml:space="preserve"> </w:t>
      </w:r>
      <w:r>
        <w:rPr>
          <w:spacing w:val="-1"/>
        </w:rPr>
        <w:t>测试主机之间的连通性</w:t>
      </w:r>
    </w:p>
    <w:p w14:paraId="7F03D602">
      <w:pPr>
        <w:pStyle w:val="3"/>
        <w:spacing w:before="3"/>
        <w:rPr>
          <w:sz w:val="27"/>
        </w:rPr>
      </w:pPr>
    </w:p>
    <w:p w14:paraId="185FCF9D">
      <w:pPr>
        <w:pStyle w:val="10"/>
        <w:numPr>
          <w:ilvl w:val="0"/>
          <w:numId w:val="3"/>
        </w:numPr>
        <w:tabs>
          <w:tab w:val="left" w:pos="746"/>
        </w:tabs>
        <w:spacing w:before="1" w:after="0" w:line="480" w:lineRule="auto"/>
        <w:ind w:left="120" w:right="656" w:firstLine="0"/>
        <w:jc w:val="left"/>
        <w:rPr>
          <w:sz w:val="24"/>
        </w:rPr>
      </w:pPr>
      <w:r>
        <w:rPr>
          <w:sz w:val="24"/>
        </w:rPr>
        <w:t xml:space="preserve">第九步：为主机制定默认网关。鼠标点击主机 </w:t>
      </w:r>
      <w:r>
        <w:rPr>
          <w:rFonts w:ascii="Courier New" w:hAnsi="Courier New" w:eastAsia="Courier New"/>
          <w:b/>
          <w:sz w:val="24"/>
        </w:rPr>
        <w:t>1</w:t>
      </w:r>
      <w:r>
        <w:rPr>
          <w:sz w:val="24"/>
        </w:rPr>
        <w:t xml:space="preserve">，选择桌面，选择 </w:t>
      </w:r>
      <w:r>
        <w:rPr>
          <w:rFonts w:ascii="Courier New" w:hAnsi="Courier New" w:eastAsia="Courier New"/>
          <w:b/>
          <w:sz w:val="24"/>
        </w:rPr>
        <w:t xml:space="preserve">IP </w:t>
      </w:r>
      <w:r>
        <w:rPr>
          <w:sz w:val="24"/>
        </w:rPr>
        <w:t xml:space="preserve">配 </w:t>
      </w:r>
      <w:r>
        <w:rPr>
          <w:spacing w:val="-5"/>
          <w:sz w:val="24"/>
        </w:rPr>
        <w:t xml:space="preserve">置，将默认网关设置为此前我们为路由器端口配置的 </w:t>
      </w:r>
      <w:r>
        <w:rPr>
          <w:rFonts w:ascii="Courier New" w:hAnsi="Courier New" w:eastAsia="Courier New"/>
          <w:b/>
          <w:spacing w:val="-2"/>
          <w:sz w:val="24"/>
        </w:rPr>
        <w:t>IP</w:t>
      </w:r>
      <w:r>
        <w:rPr>
          <w:rFonts w:ascii="Courier New" w:hAnsi="Courier New" w:eastAsia="Courier New"/>
          <w:b/>
          <w:spacing w:val="-64"/>
          <w:sz w:val="24"/>
        </w:rPr>
        <w:t xml:space="preserve"> </w:t>
      </w:r>
      <w:r>
        <w:rPr>
          <w:spacing w:val="-2"/>
          <w:sz w:val="24"/>
        </w:rPr>
        <w:t>号</w:t>
      </w:r>
      <w:r>
        <w:rPr>
          <w:rFonts w:ascii="Courier New" w:hAnsi="Courier New" w:eastAsia="Courier New"/>
          <w:spacing w:val="-2"/>
          <w:sz w:val="24"/>
        </w:rPr>
        <w:t>”</w:t>
      </w:r>
      <w:r>
        <w:rPr>
          <w:rFonts w:ascii="Courier New" w:hAnsi="Courier New" w:eastAsia="Courier New"/>
          <w:b/>
          <w:spacing w:val="-2"/>
          <w:sz w:val="24"/>
        </w:rPr>
        <w:t>192</w:t>
      </w:r>
      <w:r>
        <w:rPr>
          <w:rFonts w:ascii="Courier New" w:hAnsi="Courier New" w:eastAsia="Courier New"/>
          <w:spacing w:val="-2"/>
          <w:sz w:val="24"/>
        </w:rPr>
        <w:t>.</w:t>
      </w:r>
      <w:r>
        <w:rPr>
          <w:rFonts w:ascii="Courier New" w:hAnsi="Courier New" w:eastAsia="Courier New"/>
          <w:b/>
          <w:spacing w:val="-2"/>
          <w:sz w:val="24"/>
        </w:rPr>
        <w:t>16</w:t>
      </w:r>
      <w:r>
        <w:rPr>
          <w:rFonts w:hint="eastAsia" w:ascii="Courier New" w:hAnsi="Courier New"/>
          <w:b/>
          <w:spacing w:val="-2"/>
          <w:sz w:val="24"/>
          <w:lang w:val="en-US" w:eastAsia="zh-CN"/>
        </w:rPr>
        <w:t>8</w:t>
      </w:r>
      <w:r>
        <w:rPr>
          <w:rFonts w:ascii="Courier New" w:hAnsi="Courier New" w:eastAsia="Courier New"/>
          <w:spacing w:val="-2"/>
          <w:sz w:val="24"/>
        </w:rPr>
        <w:t>.</w:t>
      </w:r>
      <w:r>
        <w:rPr>
          <w:rFonts w:ascii="Courier New" w:hAnsi="Courier New" w:eastAsia="Courier New"/>
          <w:b/>
          <w:spacing w:val="-2"/>
          <w:sz w:val="24"/>
        </w:rPr>
        <w:t>0</w:t>
      </w:r>
      <w:r>
        <w:rPr>
          <w:rFonts w:ascii="Courier New" w:hAnsi="Courier New" w:eastAsia="Courier New"/>
          <w:spacing w:val="-2"/>
          <w:sz w:val="24"/>
        </w:rPr>
        <w:t>.</w:t>
      </w:r>
      <w:r>
        <w:rPr>
          <w:rFonts w:ascii="Courier New" w:hAnsi="Courier New" w:eastAsia="Courier New"/>
          <w:b/>
          <w:spacing w:val="-2"/>
          <w:sz w:val="24"/>
        </w:rPr>
        <w:t>254</w:t>
      </w:r>
      <w:r>
        <w:rPr>
          <w:rFonts w:ascii="Courier New" w:hAnsi="Courier New" w:eastAsia="Courier New"/>
          <w:spacing w:val="-2"/>
          <w:sz w:val="24"/>
        </w:rPr>
        <w:t>”</w:t>
      </w:r>
      <w:r>
        <w:rPr>
          <w:spacing w:val="-2"/>
          <w:sz w:val="24"/>
        </w:rPr>
        <w:t>，</w:t>
      </w:r>
      <w:r>
        <w:rPr>
          <w:spacing w:val="-13"/>
          <w:sz w:val="24"/>
        </w:rPr>
        <w:t xml:space="preserve">如图 </w:t>
      </w:r>
      <w:r>
        <w:rPr>
          <w:rFonts w:ascii="Courier New" w:hAnsi="Courier New" w:eastAsia="Courier New"/>
          <w:b/>
          <w:sz w:val="24"/>
        </w:rPr>
        <w:t>14</w:t>
      </w:r>
      <w:r>
        <w:rPr>
          <w:rFonts w:ascii="Courier New" w:hAnsi="Courier New" w:eastAsia="Courier New"/>
          <w:b/>
          <w:spacing w:val="-46"/>
          <w:sz w:val="24"/>
        </w:rPr>
        <w:t xml:space="preserve"> </w:t>
      </w:r>
      <w:r>
        <w:rPr>
          <w:spacing w:val="-5"/>
          <w:sz w:val="24"/>
        </w:rPr>
        <w:t xml:space="preserve">所示。对于主机 </w:t>
      </w:r>
      <w:r>
        <w:rPr>
          <w:rFonts w:ascii="Courier New" w:hAnsi="Courier New" w:eastAsia="Courier New"/>
          <w:b/>
          <w:sz w:val="24"/>
        </w:rPr>
        <w:t>2</w:t>
      </w:r>
      <w:r>
        <w:rPr>
          <w:rFonts w:ascii="Courier New" w:hAnsi="Courier New" w:eastAsia="Courier New"/>
          <w:b/>
          <w:spacing w:val="-46"/>
          <w:sz w:val="24"/>
        </w:rPr>
        <w:t xml:space="preserve"> </w:t>
      </w:r>
      <w:r>
        <w:rPr>
          <w:spacing w:val="-3"/>
          <w:sz w:val="24"/>
        </w:rPr>
        <w:t xml:space="preserve">也采取类似的措施，修改默认网关 </w:t>
      </w:r>
      <w:r>
        <w:rPr>
          <w:rFonts w:ascii="Courier New" w:hAnsi="Courier New" w:eastAsia="Courier New"/>
          <w:b/>
          <w:sz w:val="24"/>
        </w:rPr>
        <w:t>IP</w:t>
      </w:r>
      <w:r>
        <w:rPr>
          <w:rFonts w:ascii="Courier New" w:hAnsi="Courier New" w:eastAsia="Courier New"/>
          <w:b/>
          <w:spacing w:val="-46"/>
          <w:sz w:val="24"/>
        </w:rPr>
        <w:t xml:space="preserve"> </w:t>
      </w:r>
      <w:r>
        <w:rPr>
          <w:sz w:val="24"/>
        </w:rPr>
        <w:t xml:space="preserve">号为此前为路 由器端口配置的 </w:t>
      </w:r>
      <w:r>
        <w:rPr>
          <w:rFonts w:ascii="Courier New" w:hAnsi="Courier New" w:eastAsia="Courier New"/>
          <w:b/>
          <w:sz w:val="24"/>
        </w:rPr>
        <w:t xml:space="preserve">IP </w:t>
      </w:r>
      <w:r>
        <w:rPr>
          <w:sz w:val="24"/>
        </w:rPr>
        <w:t>号</w:t>
      </w:r>
      <w:r>
        <w:rPr>
          <w:rFonts w:ascii="Courier New" w:hAnsi="Courier New" w:eastAsia="Courier New"/>
          <w:sz w:val="24"/>
        </w:rPr>
        <w:t>”</w:t>
      </w:r>
      <w:r>
        <w:rPr>
          <w:rFonts w:ascii="Courier New" w:hAnsi="Courier New" w:eastAsia="Courier New"/>
          <w:b/>
          <w:sz w:val="24"/>
        </w:rPr>
        <w:t>172</w:t>
      </w:r>
      <w:r>
        <w:rPr>
          <w:rFonts w:ascii="Courier New" w:hAnsi="Courier New" w:eastAsia="Courier New"/>
          <w:sz w:val="24"/>
        </w:rPr>
        <w:t>.</w:t>
      </w:r>
      <w:r>
        <w:rPr>
          <w:rFonts w:ascii="Courier New" w:hAnsi="Courier New" w:eastAsia="Courier New"/>
          <w:b/>
          <w:sz w:val="24"/>
        </w:rPr>
        <w:t>16</w:t>
      </w:r>
      <w:r>
        <w:rPr>
          <w:rFonts w:ascii="Courier New" w:hAnsi="Courier New" w:eastAsia="Courier New"/>
          <w:sz w:val="24"/>
        </w:rPr>
        <w:t>.</w:t>
      </w:r>
      <w:r>
        <w:rPr>
          <w:rFonts w:ascii="Courier New" w:hAnsi="Courier New" w:eastAsia="Courier New"/>
          <w:b/>
          <w:sz w:val="24"/>
        </w:rPr>
        <w:t>0</w:t>
      </w:r>
      <w:r>
        <w:rPr>
          <w:rFonts w:ascii="Courier New" w:hAnsi="Courier New" w:eastAsia="Courier New"/>
          <w:sz w:val="24"/>
        </w:rPr>
        <w:t>.</w:t>
      </w:r>
      <w:r>
        <w:rPr>
          <w:rFonts w:ascii="Courier New" w:hAnsi="Courier New" w:eastAsia="Courier New"/>
          <w:b/>
          <w:sz w:val="24"/>
        </w:rPr>
        <w:t>254</w:t>
      </w:r>
      <w:r>
        <w:rPr>
          <w:rFonts w:ascii="Courier New" w:hAnsi="Courier New" w:eastAsia="Courier New"/>
          <w:sz w:val="24"/>
        </w:rPr>
        <w:t>”</w:t>
      </w:r>
      <w:r>
        <w:rPr>
          <w:sz w:val="24"/>
        </w:rPr>
        <w:t xml:space="preserve">，如图 </w:t>
      </w:r>
      <w:r>
        <w:rPr>
          <w:rFonts w:ascii="Courier New" w:hAnsi="Courier New" w:eastAsia="Courier New"/>
          <w:b/>
          <w:sz w:val="24"/>
        </w:rPr>
        <w:t xml:space="preserve">15 </w:t>
      </w:r>
      <w:r>
        <w:rPr>
          <w:sz w:val="24"/>
        </w:rPr>
        <w:t>所示。此时，主机会将目</w:t>
      </w:r>
    </w:p>
    <w:p w14:paraId="792564D9">
      <w:pPr>
        <w:pStyle w:val="3"/>
        <w:spacing w:before="18" w:line="393" w:lineRule="auto"/>
        <w:ind w:left="120" w:right="897"/>
        <w:rPr>
          <w:spacing w:val="-6"/>
        </w:rPr>
      </w:pPr>
      <w:r>
        <w:rPr>
          <w:spacing w:val="-30"/>
        </w:rPr>
        <w:t xml:space="preserve">的 </w:t>
      </w:r>
      <w:r>
        <w:rPr>
          <w:rFonts w:ascii="Courier New" w:eastAsia="Courier New"/>
          <w:b/>
          <w:spacing w:val="-2"/>
        </w:rPr>
        <w:t>IP</w:t>
      </w:r>
      <w:r>
        <w:rPr>
          <w:rFonts w:ascii="Courier New" w:eastAsia="Courier New"/>
          <w:b/>
          <w:spacing w:val="-72"/>
        </w:rPr>
        <w:t xml:space="preserve"> </w:t>
      </w:r>
      <w:r>
        <w:rPr>
          <w:spacing w:val="-2"/>
        </w:rPr>
        <w:t>地址的网络号不与自己的网络号匹配的报文转发给默认网关，由路由器转</w:t>
      </w:r>
      <w:r>
        <w:rPr>
          <w:spacing w:val="-6"/>
        </w:rPr>
        <w:t>发。</w:t>
      </w:r>
    </w:p>
    <w:p w14:paraId="7672B47B">
      <w:pPr>
        <w:pStyle w:val="3"/>
        <w:spacing w:before="18" w:line="393" w:lineRule="auto"/>
        <w:ind w:left="120" w:right="897"/>
        <w:jc w:val="center"/>
        <w:rPr>
          <w:sz w:val="17"/>
        </w:rPr>
      </w:pPr>
      <w:r>
        <w:drawing>
          <wp:inline distT="0" distB="0" distL="114300" distR="114300">
            <wp:extent cx="3909695" cy="2735580"/>
            <wp:effectExtent l="0" t="0" r="6985" b="7620"/>
            <wp:docPr id="21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0"/>
                    <pic:cNvPicPr>
                      <a:picLocks noChangeAspect="1"/>
                    </pic:cNvPicPr>
                  </pic:nvPicPr>
                  <pic:blipFill>
                    <a:blip r:embed="rId18"/>
                    <a:srcRect b="10641"/>
                    <a:stretch>
                      <a:fillRect/>
                    </a:stretch>
                  </pic:blipFill>
                  <pic:spPr>
                    <a:xfrm>
                      <a:off x="0" y="0"/>
                      <a:ext cx="3909695" cy="2735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373C2B">
      <w:pPr>
        <w:spacing w:before="67"/>
        <w:ind w:left="117" w:right="893" w:firstLine="0"/>
        <w:jc w:val="center"/>
        <w:rPr>
          <w:spacing w:val="-2"/>
          <w:sz w:val="24"/>
        </w:rPr>
      </w:pPr>
      <w:r>
        <w:rPr>
          <w:spacing w:val="-30"/>
          <w:sz w:val="24"/>
        </w:rPr>
        <w:t xml:space="preserve">图 </w:t>
      </w:r>
      <w:r>
        <w:rPr>
          <w:rFonts w:ascii="Courier New" w:eastAsia="Courier New"/>
          <w:b/>
          <w:sz w:val="24"/>
        </w:rPr>
        <w:t>14</w:t>
      </w:r>
      <w:r>
        <w:rPr>
          <w:rFonts w:ascii="Courier New" w:eastAsia="Courier New"/>
          <w:b/>
          <w:spacing w:val="142"/>
          <w:sz w:val="24"/>
        </w:rPr>
        <w:t xml:space="preserve"> </w:t>
      </w:r>
      <w:r>
        <w:rPr>
          <w:spacing w:val="-2"/>
          <w:sz w:val="24"/>
        </w:rPr>
        <w:t>配置主机的默认网关</w:t>
      </w:r>
    </w:p>
    <w:p w14:paraId="55EA1466">
      <w:pPr>
        <w:spacing w:before="67"/>
        <w:ind w:left="117" w:right="893" w:firstLine="0"/>
        <w:jc w:val="center"/>
        <w:rPr>
          <w:spacing w:val="-2"/>
          <w:sz w:val="24"/>
        </w:rPr>
      </w:pPr>
      <w:r>
        <w:drawing>
          <wp:inline distT="0" distB="0" distL="114300" distR="114300">
            <wp:extent cx="4142105" cy="2802890"/>
            <wp:effectExtent l="0" t="0" r="3175" b="1270"/>
            <wp:docPr id="22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1"/>
                    <pic:cNvPicPr>
                      <a:picLocks noChangeAspect="1"/>
                    </pic:cNvPicPr>
                  </pic:nvPicPr>
                  <pic:blipFill>
                    <a:blip r:embed="rId19"/>
                    <a:srcRect b="9922"/>
                    <a:stretch>
                      <a:fillRect/>
                    </a:stretch>
                  </pic:blipFill>
                  <pic:spPr>
                    <a:xfrm>
                      <a:off x="0" y="0"/>
                      <a:ext cx="4142105" cy="2802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1AA6C6">
      <w:pPr>
        <w:spacing w:before="154"/>
        <w:ind w:left="117" w:right="893" w:firstLine="0"/>
        <w:jc w:val="center"/>
        <w:rPr>
          <w:sz w:val="24"/>
        </w:rPr>
      </w:pPr>
      <w:r>
        <w:rPr>
          <w:spacing w:val="-30"/>
          <w:sz w:val="24"/>
        </w:rPr>
        <w:t xml:space="preserve">图 </w:t>
      </w:r>
      <w:r>
        <w:rPr>
          <w:rFonts w:ascii="Courier New" w:eastAsia="Courier New"/>
          <w:b/>
          <w:sz w:val="24"/>
        </w:rPr>
        <w:t>15</w:t>
      </w:r>
      <w:r>
        <w:rPr>
          <w:rFonts w:ascii="Courier New" w:eastAsia="Courier New"/>
          <w:b/>
          <w:spacing w:val="142"/>
          <w:sz w:val="24"/>
        </w:rPr>
        <w:t xml:space="preserve"> </w:t>
      </w:r>
      <w:r>
        <w:rPr>
          <w:spacing w:val="-2"/>
          <w:sz w:val="24"/>
        </w:rPr>
        <w:t>配置主机的默认网关</w:t>
      </w:r>
    </w:p>
    <w:p w14:paraId="34A54CB2">
      <w:pPr>
        <w:pStyle w:val="3"/>
        <w:spacing w:before="4"/>
        <w:rPr>
          <w:sz w:val="27"/>
        </w:rPr>
      </w:pPr>
    </w:p>
    <w:p w14:paraId="62ADFF77">
      <w:pPr>
        <w:pStyle w:val="10"/>
        <w:numPr>
          <w:ilvl w:val="0"/>
          <w:numId w:val="3"/>
        </w:numPr>
        <w:tabs>
          <w:tab w:val="left" w:pos="776"/>
        </w:tabs>
        <w:spacing w:before="0" w:after="0" w:line="240" w:lineRule="auto"/>
        <w:ind w:left="775" w:right="771" w:hanging="776"/>
        <w:jc w:val="center"/>
        <w:rPr>
          <w:sz w:val="24"/>
        </w:rPr>
      </w:pPr>
      <w:r>
        <w:rPr>
          <w:spacing w:val="2"/>
          <w:sz w:val="24"/>
        </w:rPr>
        <w:t xml:space="preserve">第十步：验证主机之间是否可以进行通信。点击主机 </w:t>
      </w:r>
      <w:r>
        <w:rPr>
          <w:rFonts w:ascii="Courier New" w:eastAsia="Courier New"/>
          <w:b/>
          <w:sz w:val="24"/>
        </w:rPr>
        <w:t>1</w:t>
      </w:r>
      <w:r>
        <w:rPr>
          <w:spacing w:val="-2"/>
          <w:sz w:val="24"/>
        </w:rPr>
        <w:t>，选择桌面，选</w:t>
      </w:r>
    </w:p>
    <w:p w14:paraId="304C3EF3">
      <w:pPr>
        <w:pStyle w:val="3"/>
        <w:spacing w:before="4"/>
      </w:pPr>
    </w:p>
    <w:p w14:paraId="1181C552">
      <w:pPr>
        <w:spacing w:before="0" w:line="393" w:lineRule="auto"/>
        <w:ind w:left="120" w:right="896" w:firstLine="0"/>
        <w:jc w:val="left"/>
        <w:rPr>
          <w:sz w:val="24"/>
        </w:rPr>
      </w:pPr>
      <w:r>
        <w:rPr>
          <w:sz w:val="24"/>
        </w:rPr>
        <w:t>择命令提示符，输入</w:t>
      </w:r>
      <w:r>
        <w:rPr>
          <w:rFonts w:ascii="Courier New" w:hAnsi="Courier New" w:eastAsia="Courier New"/>
          <w:sz w:val="24"/>
        </w:rPr>
        <w:t>”</w:t>
      </w:r>
      <w:r>
        <w:rPr>
          <w:rFonts w:ascii="Courier New" w:hAnsi="Courier New" w:eastAsia="Courier New"/>
          <w:b/>
          <w:sz w:val="24"/>
        </w:rPr>
        <w:t>ping</w:t>
      </w:r>
      <w:r>
        <w:rPr>
          <w:rFonts w:ascii="Courier New" w:hAnsi="Courier New" w:eastAsia="Courier New"/>
          <w:b/>
          <w:spacing w:val="40"/>
          <w:sz w:val="24"/>
        </w:rPr>
        <w:t xml:space="preserve"> </w:t>
      </w:r>
      <w:r>
        <w:rPr>
          <w:rFonts w:ascii="Courier New" w:hAnsi="Courier New" w:eastAsia="Courier New"/>
          <w:b/>
          <w:sz w:val="24"/>
        </w:rPr>
        <w:t>172</w:t>
      </w:r>
      <w:r>
        <w:rPr>
          <w:rFonts w:ascii="Courier New" w:hAnsi="Courier New" w:eastAsia="Courier New"/>
          <w:sz w:val="24"/>
        </w:rPr>
        <w:t>.</w:t>
      </w:r>
      <w:r>
        <w:rPr>
          <w:rFonts w:ascii="Courier New" w:hAnsi="Courier New" w:eastAsia="Courier New"/>
          <w:b/>
          <w:sz w:val="24"/>
        </w:rPr>
        <w:t>16</w:t>
      </w:r>
      <w:r>
        <w:rPr>
          <w:rFonts w:ascii="Courier New" w:hAnsi="Courier New" w:eastAsia="Courier New"/>
          <w:sz w:val="24"/>
        </w:rPr>
        <w:t>.</w:t>
      </w:r>
      <w:r>
        <w:rPr>
          <w:rFonts w:ascii="Courier New" w:hAnsi="Courier New" w:eastAsia="Courier New"/>
          <w:b/>
          <w:sz w:val="24"/>
        </w:rPr>
        <w:t>0</w:t>
      </w:r>
      <w:r>
        <w:rPr>
          <w:rFonts w:ascii="Courier New" w:hAnsi="Courier New" w:eastAsia="Courier New"/>
          <w:sz w:val="24"/>
        </w:rPr>
        <w:t>.</w:t>
      </w:r>
      <w:r>
        <w:rPr>
          <w:rFonts w:ascii="Courier New" w:hAnsi="Courier New" w:eastAsia="Courier New"/>
          <w:b/>
          <w:sz w:val="24"/>
        </w:rPr>
        <w:t>1</w:t>
      </w:r>
      <w:r>
        <w:rPr>
          <w:rFonts w:ascii="Courier New" w:hAnsi="Courier New" w:eastAsia="Courier New"/>
          <w:sz w:val="24"/>
        </w:rPr>
        <w:t>”</w:t>
      </w:r>
      <w:r>
        <w:rPr>
          <w:spacing w:val="-5"/>
          <w:sz w:val="24"/>
        </w:rPr>
        <w:t xml:space="preserve">，结果如图 </w:t>
      </w:r>
      <w:r>
        <w:rPr>
          <w:rFonts w:ascii="Courier New" w:hAnsi="Courier New" w:eastAsia="Courier New"/>
          <w:b/>
          <w:sz w:val="24"/>
        </w:rPr>
        <w:t>16</w:t>
      </w:r>
      <w:r>
        <w:rPr>
          <w:rFonts w:ascii="Courier New" w:hAnsi="Courier New" w:eastAsia="Courier New"/>
          <w:b/>
          <w:spacing w:val="-35"/>
          <w:sz w:val="24"/>
        </w:rPr>
        <w:t xml:space="preserve"> </w:t>
      </w:r>
      <w:r>
        <w:rPr>
          <w:sz w:val="24"/>
        </w:rPr>
        <w:t>所示。收到回复表</w:t>
      </w:r>
      <w:r>
        <w:rPr>
          <w:spacing w:val="-2"/>
          <w:sz w:val="24"/>
        </w:rPr>
        <w:t>示主机的通信成功。</w:t>
      </w:r>
    </w:p>
    <w:p w14:paraId="109C709E">
      <w:pPr>
        <w:pStyle w:val="3"/>
        <w:jc w:val="center"/>
        <w:rPr>
          <w:sz w:val="18"/>
        </w:rPr>
      </w:pPr>
      <w:r>
        <w:drawing>
          <wp:inline distT="0" distB="0" distL="114300" distR="114300">
            <wp:extent cx="5920740" cy="2512060"/>
            <wp:effectExtent l="0" t="0" r="7620" b="2540"/>
            <wp:docPr id="23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20740" cy="2512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22E3BC">
      <w:pPr>
        <w:pStyle w:val="3"/>
        <w:spacing w:before="66"/>
        <w:ind w:left="2636"/>
        <w:rPr>
          <w:sz w:val="20"/>
        </w:rPr>
      </w:pPr>
      <w:r>
        <w:rPr>
          <w:spacing w:val="-30"/>
        </w:rPr>
        <w:t xml:space="preserve">图 </w:t>
      </w:r>
      <w:r>
        <w:rPr>
          <w:rFonts w:ascii="Courier New" w:eastAsia="Courier New"/>
          <w:b/>
        </w:rPr>
        <w:t>16</w:t>
      </w:r>
      <w:r>
        <w:rPr>
          <w:rFonts w:ascii="Courier New" w:eastAsia="Courier New"/>
          <w:b/>
          <w:spacing w:val="142"/>
        </w:rPr>
        <w:t xml:space="preserve"> </w:t>
      </w:r>
      <w:r>
        <w:rPr>
          <w:spacing w:val="-1"/>
        </w:rPr>
        <w:t>测试主机之间的连通性</w:t>
      </w:r>
    </w:p>
    <w:p w14:paraId="1F7A0AB1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96" w:line="480" w:lineRule="auto"/>
        <w:ind w:left="120" w:right="0" w:firstLine="0"/>
        <w:jc w:val="left"/>
        <w:textAlignment w:val="auto"/>
        <w:rPr>
          <w:sz w:val="34"/>
        </w:rPr>
      </w:pPr>
      <w:r>
        <w:rPr>
          <w:rFonts w:ascii="Courier New" w:hAnsi="Courier New" w:eastAsia="Courier New"/>
          <w:b/>
          <w:sz w:val="24"/>
        </w:rPr>
        <w:t>2</w:t>
      </w:r>
      <w:r>
        <w:rPr>
          <w:rFonts w:ascii="Courier New" w:hAnsi="Courier New" w:eastAsia="Courier New"/>
          <w:b/>
          <w:spacing w:val="66"/>
          <w:w w:val="150"/>
          <w:sz w:val="24"/>
        </w:rPr>
        <w:t xml:space="preserve"> </w:t>
      </w:r>
      <w:r>
        <w:rPr>
          <w:rFonts w:ascii="Courier New" w:hAnsi="Courier New" w:eastAsia="Courier New"/>
          <w:b/>
          <w:sz w:val="24"/>
        </w:rPr>
        <w:t>IPv4</w:t>
      </w:r>
      <w:r>
        <w:rPr>
          <w:spacing w:val="-2"/>
          <w:sz w:val="24"/>
        </w:rPr>
        <w:t>——划分子网</w:t>
      </w:r>
    </w:p>
    <w:p w14:paraId="5A266384">
      <w:pPr>
        <w:pStyle w:val="10"/>
        <w:keepNext w:val="0"/>
        <w:keepLines w:val="0"/>
        <w:pageBreakBefore w:val="0"/>
        <w:widowControl w:val="0"/>
        <w:numPr>
          <w:ilvl w:val="0"/>
          <w:numId w:val="4"/>
        </w:numPr>
        <w:tabs>
          <w:tab w:val="left" w:pos="730"/>
        </w:tabs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0" w:after="0" w:line="480" w:lineRule="auto"/>
        <w:ind w:left="730" w:right="0" w:hanging="610"/>
        <w:jc w:val="both"/>
        <w:textAlignment w:val="auto"/>
        <w:rPr>
          <w:sz w:val="24"/>
        </w:rPr>
      </w:pPr>
      <w:r>
        <w:rPr>
          <w:spacing w:val="-10"/>
          <w:sz w:val="24"/>
        </w:rPr>
        <w:t xml:space="preserve">第一步：构建网络拓扑。在逻辑工作空间上，拖动四个终端设备和 </w:t>
      </w:r>
      <w:r>
        <w:rPr>
          <w:b/>
          <w:spacing w:val="-10"/>
          <w:sz w:val="24"/>
        </w:rPr>
        <w:t>2</w:t>
      </w:r>
      <w:r>
        <w:rPr>
          <w:b/>
          <w:spacing w:val="-9"/>
          <w:sz w:val="24"/>
        </w:rPr>
        <w:t xml:space="preserve"> </w:t>
      </w:r>
      <w:r>
        <w:rPr>
          <w:spacing w:val="-10"/>
          <w:sz w:val="24"/>
        </w:rPr>
        <w:t>个交换</w:t>
      </w:r>
    </w:p>
    <w:p w14:paraId="26568A0D">
      <w:pPr>
        <w:pStyle w:val="3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89" w:line="480" w:lineRule="auto"/>
        <w:ind w:left="120"/>
        <w:jc w:val="both"/>
        <w:textAlignment w:val="auto"/>
        <w:rPr>
          <w:spacing w:val="-4"/>
          <w:w w:val="95"/>
        </w:rPr>
      </w:pPr>
      <w:r>
        <w:rPr>
          <w:w w:val="95"/>
        </w:rPr>
        <w:t>机，用连接线把设备连接起来。如图</w:t>
      </w:r>
      <w:r>
        <w:rPr>
          <w:spacing w:val="29"/>
        </w:rPr>
        <w:t xml:space="preserve"> </w:t>
      </w:r>
      <w:r>
        <w:rPr>
          <w:b/>
          <w:w w:val="95"/>
        </w:rPr>
        <w:t>17</w:t>
      </w:r>
      <w:r>
        <w:rPr>
          <w:b/>
          <w:spacing w:val="33"/>
        </w:rPr>
        <w:t xml:space="preserve"> </w:t>
      </w:r>
      <w:r>
        <w:rPr>
          <w:spacing w:val="-4"/>
          <w:w w:val="95"/>
        </w:rPr>
        <w:t>所示。</w:t>
      </w:r>
    </w:p>
    <w:p w14:paraId="42DD90B7">
      <w:pPr>
        <w:pStyle w:val="3"/>
        <w:spacing w:before="89"/>
        <w:ind w:left="120"/>
        <w:jc w:val="center"/>
        <w:rPr>
          <w:spacing w:val="-4"/>
          <w:w w:val="95"/>
        </w:rPr>
      </w:pPr>
      <w:r>
        <w:drawing>
          <wp:inline distT="0" distB="0" distL="114300" distR="114300">
            <wp:extent cx="3900170" cy="2720340"/>
            <wp:effectExtent l="0" t="0" r="1270" b="7620"/>
            <wp:docPr id="24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3"/>
                    <pic:cNvPicPr>
                      <a:picLocks noChangeAspect="1"/>
                    </pic:cNvPicPr>
                  </pic:nvPicPr>
                  <pic:blipFill>
                    <a:blip r:embed="rId21"/>
                    <a:srcRect t="5698" b="4273"/>
                    <a:stretch>
                      <a:fillRect/>
                    </a:stretch>
                  </pic:blipFill>
                  <pic:spPr>
                    <a:xfrm>
                      <a:off x="0" y="0"/>
                      <a:ext cx="3900170" cy="2720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6E86F5">
      <w:pPr>
        <w:pStyle w:val="3"/>
        <w:spacing w:before="7"/>
        <w:rPr>
          <w:sz w:val="19"/>
        </w:rPr>
      </w:pPr>
    </w:p>
    <w:p w14:paraId="733474EA">
      <w:pPr>
        <w:spacing w:before="0"/>
        <w:ind w:left="117" w:right="893" w:firstLine="0"/>
        <w:jc w:val="center"/>
        <w:rPr>
          <w:sz w:val="28"/>
        </w:rPr>
      </w:pPr>
      <w:r>
        <w:rPr>
          <w:spacing w:val="-30"/>
          <w:sz w:val="24"/>
        </w:rPr>
        <w:t xml:space="preserve">图 </w:t>
      </w:r>
      <w:r>
        <w:rPr>
          <w:rFonts w:ascii="Courier New" w:eastAsia="Courier New"/>
          <w:b/>
          <w:sz w:val="24"/>
        </w:rPr>
        <w:t>17</w:t>
      </w:r>
      <w:r>
        <w:rPr>
          <w:rFonts w:ascii="Courier New" w:eastAsia="Courier New"/>
          <w:b/>
          <w:spacing w:val="142"/>
          <w:sz w:val="24"/>
        </w:rPr>
        <w:t xml:space="preserve"> </w:t>
      </w:r>
      <w:r>
        <w:rPr>
          <w:spacing w:val="-3"/>
          <w:sz w:val="24"/>
        </w:rPr>
        <w:t>网络拓扑</w:t>
      </w:r>
    </w:p>
    <w:p w14:paraId="60915B97">
      <w:pPr>
        <w:pStyle w:val="3"/>
        <w:spacing w:before="4"/>
        <w:rPr>
          <w:sz w:val="27"/>
        </w:rPr>
      </w:pPr>
    </w:p>
    <w:p w14:paraId="6C3BDFDD">
      <w:pPr>
        <w:pStyle w:val="10"/>
        <w:keepNext w:val="0"/>
        <w:keepLines w:val="0"/>
        <w:pageBreakBefore w:val="0"/>
        <w:widowControl w:val="0"/>
        <w:numPr>
          <w:ilvl w:val="0"/>
          <w:numId w:val="4"/>
        </w:numPr>
        <w:tabs>
          <w:tab w:val="left" w:pos="746"/>
        </w:tabs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0" w:after="0" w:line="480" w:lineRule="auto"/>
        <w:ind w:left="120" w:right="896" w:firstLine="0"/>
        <w:jc w:val="left"/>
        <w:textAlignment w:val="auto"/>
        <w:rPr>
          <w:sz w:val="27"/>
        </w:rPr>
      </w:pPr>
      <w:r>
        <w:rPr>
          <w:w w:val="95"/>
          <w:sz w:val="24"/>
        </w:rPr>
        <w:t xml:space="preserve">第二步：设置 </w:t>
      </w:r>
      <w:r>
        <w:rPr>
          <w:rFonts w:ascii="Courier New" w:hAnsi="Courier New" w:eastAsia="Courier New"/>
          <w:b/>
          <w:w w:val="95"/>
          <w:sz w:val="24"/>
        </w:rPr>
        <w:t xml:space="preserve">IP </w:t>
      </w:r>
      <w:r>
        <w:rPr>
          <w:w w:val="95"/>
          <w:sz w:val="24"/>
        </w:rPr>
        <w:t xml:space="preserve">地址。鼠标左键单击要设置的设备，选择桌面，选择 </w:t>
      </w:r>
      <w:r>
        <w:rPr>
          <w:rFonts w:ascii="Courier New" w:hAnsi="Courier New" w:eastAsia="Courier New"/>
          <w:b/>
          <w:w w:val="95"/>
          <w:sz w:val="24"/>
        </w:rPr>
        <w:t>IP</w:t>
      </w:r>
      <w:r>
        <w:rPr>
          <w:spacing w:val="4"/>
          <w:sz w:val="24"/>
        </w:rPr>
        <w:t>置</w:t>
      </w:r>
      <w:r>
        <w:rPr>
          <w:rFonts w:ascii="Courier New" w:hAnsi="Courier New" w:eastAsia="Courier New"/>
          <w:spacing w:val="-2"/>
          <w:sz w:val="24"/>
        </w:rPr>
        <w:t>”</w:t>
      </w:r>
      <w:r>
        <w:rPr>
          <w:rFonts w:ascii="Courier New" w:hAnsi="Courier New" w:eastAsia="Courier New"/>
          <w:b/>
          <w:spacing w:val="-2"/>
          <w:sz w:val="24"/>
        </w:rPr>
        <w:t>192</w:t>
      </w:r>
      <w:r>
        <w:rPr>
          <w:rFonts w:ascii="Courier New" w:hAnsi="Courier New" w:eastAsia="Courier New"/>
          <w:spacing w:val="-2"/>
          <w:sz w:val="24"/>
        </w:rPr>
        <w:t>.</w:t>
      </w:r>
      <w:r>
        <w:rPr>
          <w:rFonts w:ascii="Courier New" w:hAnsi="Courier New" w:eastAsia="Courier New"/>
          <w:b/>
          <w:spacing w:val="-2"/>
          <w:sz w:val="24"/>
        </w:rPr>
        <w:t>168</w:t>
      </w:r>
      <w:r>
        <w:rPr>
          <w:rFonts w:ascii="Courier New" w:hAnsi="Courier New" w:eastAsia="Courier New"/>
          <w:spacing w:val="-2"/>
          <w:sz w:val="24"/>
        </w:rPr>
        <w:t>.</w:t>
      </w:r>
      <w:r>
        <w:rPr>
          <w:rFonts w:ascii="Courier New" w:hAnsi="Courier New" w:eastAsia="Courier New"/>
          <w:b/>
          <w:spacing w:val="-2"/>
          <w:sz w:val="24"/>
        </w:rPr>
        <w:t>0</w:t>
      </w:r>
      <w:r>
        <w:rPr>
          <w:rFonts w:ascii="Courier New" w:hAnsi="Courier New" w:eastAsia="Courier New"/>
          <w:spacing w:val="-2"/>
          <w:sz w:val="24"/>
        </w:rPr>
        <w:t>.</w:t>
      </w:r>
      <w:r>
        <w:rPr>
          <w:rFonts w:ascii="Courier New" w:hAnsi="Courier New" w:eastAsia="Courier New"/>
          <w:b/>
          <w:spacing w:val="-2"/>
          <w:sz w:val="24"/>
        </w:rPr>
        <w:t>1</w:t>
      </w:r>
      <w:r>
        <w:rPr>
          <w:rFonts w:ascii="Courier New" w:hAnsi="Courier New" w:eastAsia="Courier New"/>
          <w:spacing w:val="-2"/>
          <w:sz w:val="24"/>
        </w:rPr>
        <w:t>”</w:t>
      </w:r>
      <w:r>
        <w:rPr>
          <w:spacing w:val="-2"/>
          <w:sz w:val="24"/>
        </w:rPr>
        <w:t>、</w:t>
      </w:r>
      <w:r>
        <w:rPr>
          <w:rFonts w:ascii="Courier New" w:hAnsi="Courier New" w:eastAsia="Courier New"/>
          <w:spacing w:val="-2"/>
          <w:sz w:val="24"/>
        </w:rPr>
        <w:t>”</w:t>
      </w:r>
      <w:r>
        <w:rPr>
          <w:rFonts w:ascii="Courier New" w:hAnsi="Courier New" w:eastAsia="Courier New"/>
          <w:b/>
          <w:spacing w:val="-2"/>
          <w:sz w:val="24"/>
        </w:rPr>
        <w:t>192</w:t>
      </w:r>
      <w:r>
        <w:rPr>
          <w:rFonts w:ascii="Courier New" w:hAnsi="Courier New" w:eastAsia="Courier New"/>
          <w:spacing w:val="-2"/>
          <w:sz w:val="24"/>
        </w:rPr>
        <w:t>.</w:t>
      </w:r>
      <w:r>
        <w:rPr>
          <w:rFonts w:ascii="Courier New" w:hAnsi="Courier New" w:eastAsia="Courier New"/>
          <w:b/>
          <w:spacing w:val="-2"/>
          <w:sz w:val="24"/>
        </w:rPr>
        <w:t>168</w:t>
      </w:r>
      <w:r>
        <w:rPr>
          <w:rFonts w:ascii="Courier New" w:hAnsi="Courier New" w:eastAsia="Courier New"/>
          <w:spacing w:val="-2"/>
          <w:sz w:val="24"/>
        </w:rPr>
        <w:t>.</w:t>
      </w:r>
      <w:r>
        <w:rPr>
          <w:rFonts w:ascii="Courier New" w:hAnsi="Courier New" w:eastAsia="Courier New"/>
          <w:b/>
          <w:spacing w:val="-2"/>
          <w:sz w:val="24"/>
        </w:rPr>
        <w:t>0</w:t>
      </w:r>
      <w:r>
        <w:rPr>
          <w:rFonts w:ascii="Courier New" w:hAnsi="Courier New" w:eastAsia="Courier New"/>
          <w:spacing w:val="-2"/>
          <w:sz w:val="24"/>
        </w:rPr>
        <w:t>.</w:t>
      </w:r>
      <w:r>
        <w:rPr>
          <w:rFonts w:ascii="Courier New" w:hAnsi="Courier New" w:eastAsia="Courier New"/>
          <w:b/>
          <w:spacing w:val="-2"/>
          <w:sz w:val="24"/>
        </w:rPr>
        <w:t>2</w:t>
      </w:r>
      <w:r>
        <w:rPr>
          <w:rFonts w:ascii="Courier New" w:hAnsi="Courier New" w:eastAsia="Courier New"/>
          <w:spacing w:val="-2"/>
          <w:sz w:val="24"/>
        </w:rPr>
        <w:t>”</w:t>
      </w:r>
      <w:r>
        <w:rPr>
          <w:spacing w:val="-2"/>
          <w:sz w:val="24"/>
        </w:rPr>
        <w:t>、</w:t>
      </w:r>
      <w:r>
        <w:rPr>
          <w:rFonts w:ascii="Courier New" w:hAnsi="Courier New" w:eastAsia="Courier New"/>
          <w:spacing w:val="-2"/>
          <w:sz w:val="24"/>
        </w:rPr>
        <w:t>”</w:t>
      </w:r>
      <w:r>
        <w:rPr>
          <w:rFonts w:ascii="Courier New" w:hAnsi="Courier New" w:eastAsia="Courier New"/>
          <w:b/>
          <w:spacing w:val="-2"/>
          <w:sz w:val="24"/>
        </w:rPr>
        <w:t>192</w:t>
      </w:r>
      <w:r>
        <w:rPr>
          <w:rFonts w:ascii="Courier New" w:hAnsi="Courier New" w:eastAsia="Courier New"/>
          <w:spacing w:val="-2"/>
          <w:sz w:val="24"/>
        </w:rPr>
        <w:t>.</w:t>
      </w:r>
      <w:r>
        <w:rPr>
          <w:rFonts w:ascii="Courier New" w:hAnsi="Courier New" w:eastAsia="Courier New"/>
          <w:b/>
          <w:spacing w:val="-2"/>
          <w:sz w:val="24"/>
        </w:rPr>
        <w:t>168</w:t>
      </w:r>
      <w:r>
        <w:rPr>
          <w:rFonts w:ascii="Courier New" w:hAnsi="Courier New" w:eastAsia="Courier New"/>
          <w:spacing w:val="-2"/>
          <w:sz w:val="24"/>
        </w:rPr>
        <w:t>.</w:t>
      </w:r>
      <w:r>
        <w:rPr>
          <w:rFonts w:ascii="Courier New" w:hAnsi="Courier New" w:eastAsia="Courier New"/>
          <w:b/>
          <w:spacing w:val="-2"/>
          <w:sz w:val="24"/>
        </w:rPr>
        <w:t>0</w:t>
      </w:r>
      <w:r>
        <w:rPr>
          <w:rFonts w:ascii="Courier New" w:hAnsi="Courier New" w:eastAsia="Courier New"/>
          <w:spacing w:val="-2"/>
          <w:sz w:val="24"/>
        </w:rPr>
        <w:t>.</w:t>
      </w:r>
      <w:r>
        <w:rPr>
          <w:rFonts w:ascii="Courier New" w:hAnsi="Courier New" w:eastAsia="Courier New"/>
          <w:b/>
          <w:spacing w:val="-2"/>
          <w:sz w:val="24"/>
        </w:rPr>
        <w:t>65</w:t>
      </w:r>
      <w:r>
        <w:rPr>
          <w:rFonts w:ascii="Courier New" w:hAnsi="Courier New" w:eastAsia="Courier New"/>
          <w:spacing w:val="-2"/>
          <w:sz w:val="24"/>
        </w:rPr>
        <w:t>”</w:t>
      </w:r>
      <w:r>
        <w:rPr>
          <w:spacing w:val="-2"/>
          <w:sz w:val="24"/>
        </w:rPr>
        <w:t>、</w:t>
      </w:r>
      <w:r>
        <w:rPr>
          <w:rFonts w:ascii="Courier New" w:hAnsi="Courier New" w:eastAsia="Courier New"/>
          <w:spacing w:val="-2"/>
          <w:sz w:val="24"/>
        </w:rPr>
        <w:t>”</w:t>
      </w:r>
      <w:r>
        <w:rPr>
          <w:rFonts w:ascii="Courier New" w:hAnsi="Courier New" w:eastAsia="Courier New"/>
          <w:b/>
          <w:spacing w:val="-2"/>
          <w:sz w:val="24"/>
        </w:rPr>
        <w:t>192</w:t>
      </w:r>
      <w:r>
        <w:rPr>
          <w:rFonts w:ascii="Courier New" w:hAnsi="Courier New" w:eastAsia="Courier New"/>
          <w:spacing w:val="-2"/>
          <w:sz w:val="24"/>
        </w:rPr>
        <w:t>.</w:t>
      </w:r>
      <w:r>
        <w:rPr>
          <w:rFonts w:ascii="Courier New" w:hAnsi="Courier New" w:eastAsia="Courier New"/>
          <w:b/>
          <w:spacing w:val="-2"/>
          <w:sz w:val="24"/>
        </w:rPr>
        <w:t>168</w:t>
      </w:r>
      <w:r>
        <w:rPr>
          <w:rFonts w:ascii="Courier New" w:hAnsi="Courier New" w:eastAsia="Courier New"/>
          <w:spacing w:val="-2"/>
          <w:sz w:val="24"/>
        </w:rPr>
        <w:t>.</w:t>
      </w:r>
      <w:r>
        <w:rPr>
          <w:rFonts w:ascii="Courier New" w:hAnsi="Courier New" w:eastAsia="Courier New"/>
          <w:b/>
          <w:spacing w:val="-2"/>
          <w:sz w:val="24"/>
        </w:rPr>
        <w:t>0</w:t>
      </w:r>
      <w:r>
        <w:rPr>
          <w:rFonts w:ascii="Courier New" w:hAnsi="Courier New" w:eastAsia="Courier New"/>
          <w:spacing w:val="-2"/>
          <w:sz w:val="24"/>
        </w:rPr>
        <w:t>.</w:t>
      </w:r>
      <w:r>
        <w:rPr>
          <w:rFonts w:ascii="Courier New" w:hAnsi="Courier New" w:eastAsia="Courier New"/>
          <w:b/>
          <w:spacing w:val="-2"/>
          <w:sz w:val="24"/>
        </w:rPr>
        <w:t>64</w:t>
      </w:r>
      <w:r>
        <w:rPr>
          <w:rFonts w:ascii="Courier New" w:hAnsi="Courier New" w:eastAsia="Courier New"/>
          <w:spacing w:val="-2"/>
          <w:sz w:val="24"/>
        </w:rPr>
        <w:t>”</w:t>
      </w:r>
      <w:r>
        <w:rPr>
          <w:spacing w:val="-2"/>
          <w:sz w:val="24"/>
        </w:rPr>
        <w:t>，其子网掩码均为</w:t>
      </w:r>
      <w:r>
        <w:rPr>
          <w:rFonts w:ascii="Courier New" w:hAnsi="Courier New" w:eastAsia="Courier New"/>
          <w:spacing w:val="-2"/>
          <w:sz w:val="24"/>
        </w:rPr>
        <w:t>”</w:t>
      </w:r>
      <w:r>
        <w:rPr>
          <w:rFonts w:ascii="Courier New" w:hAnsi="Courier New" w:eastAsia="Courier New"/>
          <w:b/>
          <w:spacing w:val="-2"/>
          <w:sz w:val="24"/>
        </w:rPr>
        <w:t>255</w:t>
      </w:r>
      <w:r>
        <w:rPr>
          <w:rFonts w:ascii="Courier New" w:hAnsi="Courier New" w:eastAsia="Courier New"/>
          <w:spacing w:val="-2"/>
          <w:sz w:val="24"/>
        </w:rPr>
        <w:t>.</w:t>
      </w:r>
      <w:r>
        <w:rPr>
          <w:rFonts w:ascii="Courier New" w:hAnsi="Courier New" w:eastAsia="Courier New"/>
          <w:b/>
          <w:spacing w:val="-2"/>
          <w:sz w:val="24"/>
        </w:rPr>
        <w:t>255</w:t>
      </w:r>
      <w:r>
        <w:rPr>
          <w:rFonts w:ascii="Courier New" w:hAnsi="Courier New" w:eastAsia="Courier New"/>
          <w:spacing w:val="-2"/>
          <w:sz w:val="24"/>
        </w:rPr>
        <w:t>.</w:t>
      </w:r>
      <w:r>
        <w:rPr>
          <w:rFonts w:ascii="Courier New" w:hAnsi="Courier New" w:eastAsia="Courier New"/>
          <w:b/>
          <w:spacing w:val="-2"/>
          <w:sz w:val="24"/>
        </w:rPr>
        <w:t>255</w:t>
      </w:r>
      <w:r>
        <w:rPr>
          <w:rFonts w:ascii="Courier New" w:hAnsi="Courier New" w:eastAsia="Courier New"/>
          <w:spacing w:val="-2"/>
          <w:sz w:val="24"/>
        </w:rPr>
        <w:t>.</w:t>
      </w:r>
      <w:r>
        <w:rPr>
          <w:rFonts w:ascii="Courier New" w:hAnsi="Courier New" w:eastAsia="Courier New"/>
          <w:b/>
          <w:spacing w:val="-2"/>
          <w:sz w:val="24"/>
        </w:rPr>
        <w:t>0</w:t>
      </w:r>
      <w:r>
        <w:rPr>
          <w:rFonts w:ascii="Courier New" w:hAnsi="Courier New" w:eastAsia="Courier New"/>
          <w:spacing w:val="-2"/>
          <w:sz w:val="24"/>
        </w:rPr>
        <w:t>”</w:t>
      </w:r>
      <w:r>
        <w:rPr>
          <w:spacing w:val="-10"/>
          <w:sz w:val="24"/>
        </w:rPr>
        <w:t>。</w:t>
      </w:r>
    </w:p>
    <w:p w14:paraId="20036384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0" w:line="480" w:lineRule="auto"/>
        <w:ind w:left="0" w:right="896" w:firstLine="720" w:firstLineChars="0"/>
        <w:jc w:val="left"/>
        <w:textAlignment w:val="auto"/>
        <w:rPr>
          <w:sz w:val="31"/>
        </w:rPr>
      </w:pPr>
      <w:r>
        <w:rPr>
          <w:spacing w:val="-31"/>
          <w:sz w:val="24"/>
        </w:rPr>
        <w:t xml:space="preserve">从 </w:t>
      </w:r>
      <w:r>
        <w:rPr>
          <w:rFonts w:ascii="Courier New" w:hAnsi="Courier New" w:eastAsia="Courier New"/>
          <w:b/>
          <w:spacing w:val="-2"/>
          <w:sz w:val="24"/>
        </w:rPr>
        <w:t>4</w:t>
      </w:r>
      <w:r>
        <w:rPr>
          <w:rFonts w:ascii="Courier New" w:hAnsi="Courier New" w:eastAsia="Courier New"/>
          <w:b/>
          <w:spacing w:val="-69"/>
          <w:sz w:val="24"/>
        </w:rPr>
        <w:t xml:space="preserve"> </w:t>
      </w:r>
      <w:r>
        <w:rPr>
          <w:spacing w:val="-14"/>
          <w:sz w:val="24"/>
        </w:rPr>
        <w:t xml:space="preserve">台主机的 </w:t>
      </w:r>
      <w:r>
        <w:rPr>
          <w:rFonts w:ascii="Courier New" w:hAnsi="Courier New" w:eastAsia="Courier New"/>
          <w:b/>
          <w:spacing w:val="-2"/>
          <w:sz w:val="24"/>
        </w:rPr>
        <w:t>IP</w:t>
      </w:r>
      <w:r>
        <w:rPr>
          <w:rFonts w:ascii="Courier New" w:hAnsi="Courier New" w:eastAsia="Courier New"/>
          <w:b/>
          <w:spacing w:val="-68"/>
          <w:sz w:val="24"/>
        </w:rPr>
        <w:t xml:space="preserve"> </w:t>
      </w:r>
      <w:r>
        <w:rPr>
          <w:spacing w:val="-2"/>
          <w:sz w:val="24"/>
        </w:rPr>
        <w:t>地址</w:t>
      </w:r>
      <w:r>
        <w:rPr>
          <w:rFonts w:ascii="Courier New" w:hAnsi="Courier New" w:eastAsia="Courier New"/>
          <w:spacing w:val="-2"/>
          <w:sz w:val="24"/>
        </w:rPr>
        <w:t>”</w:t>
      </w:r>
      <w:r>
        <w:rPr>
          <w:rFonts w:ascii="Courier New" w:hAnsi="Courier New" w:eastAsia="Courier New"/>
          <w:b/>
          <w:spacing w:val="-2"/>
          <w:sz w:val="24"/>
        </w:rPr>
        <w:t>192</w:t>
      </w:r>
      <w:r>
        <w:rPr>
          <w:rFonts w:ascii="Courier New" w:hAnsi="Courier New" w:eastAsia="Courier New"/>
          <w:spacing w:val="-2"/>
          <w:sz w:val="24"/>
        </w:rPr>
        <w:t>”</w:t>
      </w:r>
      <w:r>
        <w:rPr>
          <w:spacing w:val="-9"/>
          <w:sz w:val="24"/>
        </w:rPr>
        <w:t xml:space="preserve">可以看着它们都是 </w:t>
      </w:r>
      <w:r>
        <w:rPr>
          <w:rFonts w:ascii="Courier New" w:hAnsi="Courier New" w:eastAsia="Courier New"/>
          <w:b/>
          <w:spacing w:val="-2"/>
          <w:sz w:val="24"/>
        </w:rPr>
        <w:t>C</w:t>
      </w:r>
      <w:r>
        <w:rPr>
          <w:rFonts w:ascii="Courier New" w:hAnsi="Courier New" w:eastAsia="Courier New"/>
          <w:b/>
          <w:spacing w:val="-69"/>
          <w:sz w:val="24"/>
        </w:rPr>
        <w:t xml:space="preserve"> </w:t>
      </w:r>
      <w:r>
        <w:rPr>
          <w:spacing w:val="-3"/>
          <w:sz w:val="24"/>
        </w:rPr>
        <w:t>类网络，而从四台主机的</w:t>
      </w:r>
      <w:r>
        <w:rPr>
          <w:rFonts w:ascii="Courier New" w:hAnsi="Courier New" w:eastAsia="Courier New"/>
          <w:b/>
          <w:sz w:val="24"/>
        </w:rPr>
        <w:t>IP</w:t>
      </w:r>
      <w:r>
        <w:rPr>
          <w:rFonts w:ascii="Courier New" w:hAnsi="Courier New" w:eastAsia="Courier New"/>
          <w:b/>
          <w:spacing w:val="36"/>
          <w:w w:val="150"/>
          <w:sz w:val="24"/>
        </w:rPr>
        <w:t xml:space="preserve"> </w:t>
      </w:r>
      <w:r>
        <w:rPr>
          <w:spacing w:val="-6"/>
          <w:sz w:val="24"/>
        </w:rPr>
        <w:t xml:space="preserve">前 三 位 均 为 </w:t>
      </w:r>
      <w:r>
        <w:rPr>
          <w:rFonts w:ascii="Courier New" w:hAnsi="Courier New" w:eastAsia="Courier New"/>
          <w:sz w:val="24"/>
        </w:rPr>
        <w:t>”</w:t>
      </w:r>
      <w:r>
        <w:rPr>
          <w:rFonts w:ascii="Courier New" w:hAnsi="Courier New" w:eastAsia="Courier New"/>
          <w:b/>
          <w:sz w:val="24"/>
        </w:rPr>
        <w:t>192</w:t>
      </w:r>
      <w:r>
        <w:rPr>
          <w:rFonts w:ascii="Courier New" w:hAnsi="Courier New" w:eastAsia="Courier New"/>
          <w:sz w:val="24"/>
        </w:rPr>
        <w:t>.</w:t>
      </w:r>
      <w:r>
        <w:rPr>
          <w:rFonts w:ascii="Courier New" w:hAnsi="Courier New" w:eastAsia="Courier New"/>
          <w:b/>
          <w:sz w:val="24"/>
        </w:rPr>
        <w:t>168</w:t>
      </w:r>
      <w:r>
        <w:rPr>
          <w:rFonts w:ascii="Courier New" w:hAnsi="Courier New" w:eastAsia="Courier New"/>
          <w:sz w:val="24"/>
        </w:rPr>
        <w:t>.</w:t>
      </w:r>
      <w:r>
        <w:rPr>
          <w:rFonts w:ascii="Courier New" w:hAnsi="Courier New" w:eastAsia="Courier New"/>
          <w:b/>
          <w:sz w:val="24"/>
        </w:rPr>
        <w:t>0</w:t>
      </w:r>
      <w:r>
        <w:rPr>
          <w:rFonts w:ascii="Courier New" w:hAnsi="Courier New" w:eastAsia="Courier New"/>
          <w:spacing w:val="-15"/>
          <w:sz w:val="24"/>
        </w:rPr>
        <w:t xml:space="preserve">” </w:t>
      </w:r>
      <w:r>
        <w:rPr>
          <w:spacing w:val="-3"/>
          <w:sz w:val="24"/>
        </w:rPr>
        <w:t>判 定</w:t>
      </w:r>
      <w:r>
        <w:rPr>
          <w:spacing w:val="49"/>
          <w:w w:val="150"/>
          <w:sz w:val="24"/>
        </w:rPr>
        <w:t xml:space="preserve"> </w:t>
      </w:r>
      <w:r>
        <w:rPr>
          <w:rFonts w:ascii="Courier New" w:hAnsi="Courier New" w:eastAsia="Courier New"/>
          <w:b/>
          <w:sz w:val="24"/>
        </w:rPr>
        <w:t>4</w:t>
      </w:r>
      <w:r>
        <w:rPr>
          <w:rFonts w:ascii="Courier New" w:hAnsi="Courier New" w:eastAsia="Courier New"/>
          <w:b/>
          <w:spacing w:val="37"/>
          <w:w w:val="150"/>
          <w:sz w:val="24"/>
        </w:rPr>
        <w:t xml:space="preserve"> </w:t>
      </w:r>
      <w:r>
        <w:rPr>
          <w:spacing w:val="-9"/>
          <w:sz w:val="24"/>
        </w:rPr>
        <w:t>台 主 机 在 同 一 个 网 络</w:t>
      </w:r>
      <w:r>
        <w:rPr>
          <w:spacing w:val="-2"/>
          <w:sz w:val="24"/>
        </w:rPr>
        <w:t>。</w:t>
      </w:r>
      <w:r>
        <w:rPr>
          <w:rFonts w:ascii="Courier New" w:hAnsi="Courier New" w:eastAsia="Courier New"/>
          <w:spacing w:val="-2"/>
          <w:sz w:val="24"/>
        </w:rPr>
        <w:t>”</w:t>
      </w:r>
      <w:r>
        <w:rPr>
          <w:rFonts w:ascii="Courier New" w:hAnsi="Courier New" w:eastAsia="Courier New"/>
          <w:b/>
          <w:spacing w:val="-2"/>
          <w:sz w:val="24"/>
        </w:rPr>
        <w:t>255</w:t>
      </w:r>
      <w:r>
        <w:rPr>
          <w:rFonts w:ascii="Courier New" w:hAnsi="Courier New" w:eastAsia="Courier New"/>
          <w:spacing w:val="-2"/>
          <w:sz w:val="24"/>
        </w:rPr>
        <w:t>.</w:t>
      </w:r>
      <w:r>
        <w:rPr>
          <w:rFonts w:ascii="Courier New" w:hAnsi="Courier New" w:eastAsia="Courier New"/>
          <w:b/>
          <w:spacing w:val="-2"/>
          <w:sz w:val="24"/>
        </w:rPr>
        <w:t>255</w:t>
      </w:r>
      <w:r>
        <w:rPr>
          <w:rFonts w:ascii="Courier New" w:hAnsi="Courier New" w:eastAsia="Courier New"/>
          <w:spacing w:val="-2"/>
          <w:sz w:val="24"/>
        </w:rPr>
        <w:t>.</w:t>
      </w:r>
      <w:r>
        <w:rPr>
          <w:rFonts w:ascii="Courier New" w:hAnsi="Courier New" w:eastAsia="Courier New"/>
          <w:b/>
          <w:spacing w:val="-2"/>
          <w:sz w:val="24"/>
        </w:rPr>
        <w:t>255</w:t>
      </w:r>
      <w:r>
        <w:rPr>
          <w:rFonts w:ascii="Courier New" w:hAnsi="Courier New" w:eastAsia="Courier New"/>
          <w:spacing w:val="-2"/>
          <w:sz w:val="24"/>
        </w:rPr>
        <w:t>.</w:t>
      </w:r>
      <w:r>
        <w:rPr>
          <w:rFonts w:ascii="Courier New" w:hAnsi="Courier New" w:eastAsia="Courier New"/>
          <w:b/>
          <w:spacing w:val="-2"/>
          <w:sz w:val="24"/>
        </w:rPr>
        <w:t>0</w:t>
      </w:r>
      <w:r>
        <w:rPr>
          <w:rFonts w:ascii="Courier New" w:hAnsi="Courier New" w:eastAsia="Courier New"/>
          <w:spacing w:val="-2"/>
          <w:sz w:val="24"/>
        </w:rPr>
        <w:t>”</w:t>
      </w:r>
      <w:r>
        <w:rPr>
          <w:spacing w:val="-18"/>
          <w:sz w:val="24"/>
        </w:rPr>
        <w:t xml:space="preserve">是 </w:t>
      </w:r>
      <w:r>
        <w:rPr>
          <w:rFonts w:ascii="Courier New" w:hAnsi="Courier New" w:eastAsia="Courier New"/>
          <w:b/>
          <w:spacing w:val="-2"/>
          <w:sz w:val="24"/>
        </w:rPr>
        <w:t>C</w:t>
      </w:r>
      <w:r>
        <w:rPr>
          <w:rFonts w:ascii="Courier New" w:hAnsi="Courier New" w:eastAsia="Courier New"/>
          <w:b/>
          <w:spacing w:val="-41"/>
          <w:sz w:val="24"/>
        </w:rPr>
        <w:t xml:space="preserve"> </w:t>
      </w:r>
      <w:r>
        <w:rPr>
          <w:spacing w:val="-5"/>
          <w:sz w:val="24"/>
        </w:rPr>
        <w:t xml:space="preserve">类网路默认的子网掩码，说明 </w:t>
      </w:r>
      <w:r>
        <w:rPr>
          <w:rFonts w:ascii="Courier New" w:hAnsi="Courier New" w:eastAsia="Courier New"/>
          <w:b/>
          <w:spacing w:val="-2"/>
          <w:sz w:val="24"/>
        </w:rPr>
        <w:t>4</w:t>
      </w:r>
      <w:r>
        <w:rPr>
          <w:rFonts w:ascii="Courier New" w:hAnsi="Courier New" w:eastAsia="Courier New"/>
          <w:b/>
          <w:spacing w:val="-41"/>
          <w:sz w:val="24"/>
        </w:rPr>
        <w:t xml:space="preserve"> </w:t>
      </w:r>
      <w:r>
        <w:rPr>
          <w:spacing w:val="-2"/>
          <w:sz w:val="24"/>
        </w:rPr>
        <w:t>台主机没有划分</w:t>
      </w:r>
      <w:r>
        <w:rPr>
          <w:spacing w:val="-4"/>
          <w:sz w:val="24"/>
        </w:rPr>
        <w:t>子网。</w:t>
      </w:r>
    </w:p>
    <w:p w14:paraId="3A1E5104">
      <w:pPr>
        <w:pStyle w:val="3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480" w:lineRule="auto"/>
        <w:ind w:left="120" w:right="898" w:firstLine="419"/>
        <w:jc w:val="left"/>
        <w:textAlignment w:val="auto"/>
        <w:rPr>
          <w:spacing w:val="-2"/>
        </w:rPr>
      </w:pPr>
      <w:r>
        <w:pict>
          <v:shape id="docshape5" o:spid="_x0000_s1030" o:spt="202" type="#_x0000_t202" style="position:absolute;left:0pt;margin-left:88.65pt;margin-top:47.75pt;height:97.3pt;width:426.7pt;mso-position-horizontal-relative:page;z-index:251659264;mso-width-relative:page;mso-height-relative:page;" filled="f" stroked="f" coordsize="21600,21600">
            <v:path/>
            <v:fill on="f" focussize="0,0"/>
            <v:stroke on="f"/>
            <v:imagedata o:title=""/>
            <o:lock v:ext="edit" aspectratio="f"/>
            <v:textbox inset="0mm,0mm,0mm,0mm">
              <w:txbxContent>
                <w:tbl>
                  <w:tblPr>
                    <w:tblStyle w:val="6"/>
                    <w:tblpPr w:leftFromText="180" w:rightFromText="180" w:vertAnchor="page" w:horzAnchor="page" w:tblpX="1854" w:tblpY="7710"/>
                    <w:tblOverlap w:val="never"/>
                    <w:tblW w:w="8298" w:type="dxa"/>
                    <w:jc w:val="center"/>
                    <w:tblBorders>
                      <w:top w:val="single" w:color="000000" w:sz="4" w:space="0"/>
                      <w:left w:val="single" w:color="000000" w:sz="4" w:space="0"/>
                      <w:bottom w:val="single" w:color="000000" w:sz="4" w:space="0"/>
                      <w:right w:val="single" w:color="000000" w:sz="4" w:space="0"/>
                      <w:insideH w:val="single" w:color="000000" w:sz="4" w:space="0"/>
                      <w:insideV w:val="single" w:color="000000" w:sz="4" w:space="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</w:tblPr>
                  <w:tblGrid>
                    <w:gridCol w:w="2765"/>
                    <w:gridCol w:w="2765"/>
                    <w:gridCol w:w="2768"/>
                  </w:tblGrid>
                  <w:tr w14:paraId="69AA4B01">
                    <w:tblPrEx>
                      <w:tblBorders>
                        <w:top w:val="single" w:color="000000" w:sz="4" w:space="0"/>
                        <w:left w:val="single" w:color="000000" w:sz="4" w:space="0"/>
                        <w:bottom w:val="single" w:color="000000" w:sz="4" w:space="0"/>
                        <w:right w:val="single" w:color="000000" w:sz="4" w:space="0"/>
                        <w:insideH w:val="single" w:color="000000" w:sz="4" w:space="0"/>
                        <w:insideV w:val="single" w:color="000000" w:sz="4" w:space="0"/>
                      </w:tblBorders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397" w:hRule="atLeast"/>
                      <w:jc w:val="center"/>
                    </w:trPr>
                    <w:tc>
                      <w:tcPr>
                        <w:tcW w:w="2765" w:type="dxa"/>
                        <w:tcBorders>
                          <w:tl2br w:val="nil"/>
                          <w:tr2bl w:val="nil"/>
                        </w:tcBorders>
                      </w:tcPr>
                      <w:p w14:paraId="5B3A91C3">
                        <w:pPr>
                          <w:pStyle w:val="11"/>
                          <w:spacing w:before="2" w:line="240" w:lineRule="auto"/>
                          <w:rPr>
                            <w:rFonts w:ascii="宋体" w:eastAsia="宋体"/>
                            <w:sz w:val="24"/>
                          </w:rPr>
                        </w:pPr>
                        <w:r>
                          <w:rPr>
                            <w:b/>
                            <w:spacing w:val="-2"/>
                            <w:sz w:val="24"/>
                          </w:rPr>
                          <w:t>IP</w:t>
                        </w:r>
                        <w:r>
                          <w:rPr>
                            <w:b/>
                            <w:spacing w:val="-70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宋体" w:eastAsia="宋体"/>
                            <w:spacing w:val="-6"/>
                            <w:sz w:val="24"/>
                          </w:rPr>
                          <w:t>地址</w:t>
                        </w:r>
                      </w:p>
                    </w:tc>
                    <w:tc>
                      <w:tcPr>
                        <w:tcW w:w="2765" w:type="dxa"/>
                        <w:tcBorders>
                          <w:tl2br w:val="nil"/>
                          <w:tr2bl w:val="nil"/>
                        </w:tcBorders>
                      </w:tcPr>
                      <w:p w14:paraId="5B252F90">
                        <w:pPr>
                          <w:pStyle w:val="11"/>
                          <w:spacing w:before="4" w:line="240" w:lineRule="auto"/>
                          <w:ind w:left="297"/>
                          <w:rPr>
                            <w:rFonts w:ascii="宋体" w:eastAsia="宋体"/>
                            <w:sz w:val="24"/>
                          </w:rPr>
                        </w:pPr>
                        <w:r>
                          <w:rPr>
                            <w:rFonts w:ascii="宋体" w:eastAsia="宋体"/>
                            <w:spacing w:val="-3"/>
                            <w:sz w:val="24"/>
                          </w:rPr>
                          <w:t>子网掩码</w:t>
                        </w:r>
                      </w:p>
                    </w:tc>
                    <w:tc>
                      <w:tcPr>
                        <w:tcW w:w="2768" w:type="dxa"/>
                        <w:tcBorders>
                          <w:tl2br w:val="nil"/>
                          <w:tr2bl w:val="nil"/>
                        </w:tcBorders>
                      </w:tcPr>
                      <w:p w14:paraId="72ED5636">
                        <w:pPr>
                          <w:pStyle w:val="11"/>
                          <w:spacing w:before="4" w:line="240" w:lineRule="auto"/>
                          <w:ind w:left="580" w:right="573"/>
                          <w:rPr>
                            <w:rFonts w:ascii="宋体" w:eastAsia="宋体"/>
                            <w:sz w:val="24"/>
                          </w:rPr>
                        </w:pPr>
                        <w:r>
                          <w:rPr>
                            <w:rFonts w:ascii="宋体" w:eastAsia="宋体"/>
                            <w:spacing w:val="-3"/>
                            <w:sz w:val="24"/>
                          </w:rPr>
                          <w:t>相与结果</w:t>
                        </w:r>
                      </w:p>
                    </w:tc>
                  </w:tr>
                  <w:tr w14:paraId="30AFDA20">
                    <w:tblPrEx>
                      <w:tblBorders>
                        <w:top w:val="single" w:color="000000" w:sz="4" w:space="0"/>
                        <w:left w:val="single" w:color="000000" w:sz="4" w:space="0"/>
                        <w:bottom w:val="single" w:color="000000" w:sz="4" w:space="0"/>
                        <w:right w:val="single" w:color="000000" w:sz="4" w:space="0"/>
                        <w:insideH w:val="single" w:color="000000" w:sz="4" w:space="0"/>
                        <w:insideV w:val="single" w:color="000000" w:sz="4" w:space="0"/>
                      </w:tblBorders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345" w:hRule="atLeast"/>
                      <w:jc w:val="center"/>
                    </w:trPr>
                    <w:tc>
                      <w:tcPr>
                        <w:tcW w:w="2765" w:type="dxa"/>
                        <w:tcBorders>
                          <w:tl2br w:val="nil"/>
                          <w:tr2bl w:val="nil"/>
                        </w:tcBorders>
                      </w:tcPr>
                      <w:p w14:paraId="3DA35CF3">
                        <w:pPr>
                          <w:pStyle w:val="11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pacing w:val="-2"/>
                            <w:sz w:val="24"/>
                          </w:rPr>
                          <w:t>192</w:t>
                        </w:r>
                        <w:r>
                          <w:rPr>
                            <w:spacing w:val="-2"/>
                            <w:sz w:val="24"/>
                          </w:rPr>
                          <w:t>.</w:t>
                        </w:r>
                        <w:r>
                          <w:rPr>
                            <w:b/>
                            <w:spacing w:val="-2"/>
                            <w:sz w:val="24"/>
                          </w:rPr>
                          <w:t>168</w:t>
                        </w:r>
                        <w:r>
                          <w:rPr>
                            <w:spacing w:val="-2"/>
                            <w:sz w:val="24"/>
                          </w:rPr>
                          <w:t>.</w:t>
                        </w:r>
                        <w:r>
                          <w:rPr>
                            <w:b/>
                            <w:spacing w:val="-2"/>
                            <w:sz w:val="24"/>
                          </w:rPr>
                          <w:t>0</w:t>
                        </w:r>
                        <w:r>
                          <w:rPr>
                            <w:spacing w:val="-2"/>
                            <w:sz w:val="24"/>
                          </w:rPr>
                          <w:t>.</w:t>
                        </w:r>
                        <w:r>
                          <w:rPr>
                            <w:b/>
                            <w:spacing w:val="-2"/>
                            <w:sz w:val="24"/>
                          </w:rPr>
                          <w:t>1</w:t>
                        </w:r>
                      </w:p>
                    </w:tc>
                    <w:tc>
                      <w:tcPr>
                        <w:tcW w:w="2765" w:type="dxa"/>
                        <w:tcBorders>
                          <w:tl2br w:val="nil"/>
                          <w:tr2bl w:val="nil"/>
                        </w:tcBorders>
                      </w:tcPr>
                      <w:p w14:paraId="68728303">
                        <w:pPr>
                          <w:pStyle w:val="11"/>
                          <w:ind w:left="297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pacing w:val="-2"/>
                            <w:sz w:val="24"/>
                          </w:rPr>
                          <w:t>255</w:t>
                        </w:r>
                        <w:r>
                          <w:rPr>
                            <w:spacing w:val="-2"/>
                            <w:sz w:val="24"/>
                          </w:rPr>
                          <w:t>.</w:t>
                        </w:r>
                        <w:r>
                          <w:rPr>
                            <w:b/>
                            <w:spacing w:val="-2"/>
                            <w:sz w:val="24"/>
                          </w:rPr>
                          <w:t>255</w:t>
                        </w:r>
                        <w:r>
                          <w:rPr>
                            <w:spacing w:val="-2"/>
                            <w:sz w:val="24"/>
                          </w:rPr>
                          <w:t>.</w:t>
                        </w:r>
                        <w:r>
                          <w:rPr>
                            <w:b/>
                            <w:spacing w:val="-2"/>
                            <w:sz w:val="24"/>
                          </w:rPr>
                          <w:t>255</w:t>
                        </w:r>
                        <w:r>
                          <w:rPr>
                            <w:spacing w:val="-2"/>
                            <w:sz w:val="24"/>
                          </w:rPr>
                          <w:t>.</w:t>
                        </w:r>
                        <w:r>
                          <w:rPr>
                            <w:b/>
                            <w:spacing w:val="-2"/>
                            <w:sz w:val="24"/>
                          </w:rPr>
                          <w:t>0</w:t>
                        </w:r>
                      </w:p>
                    </w:tc>
                    <w:tc>
                      <w:tcPr>
                        <w:tcW w:w="2768" w:type="dxa"/>
                        <w:tcBorders>
                          <w:tl2br w:val="nil"/>
                          <w:tr2bl w:val="nil"/>
                        </w:tcBorders>
                      </w:tcPr>
                      <w:p w14:paraId="4497369E">
                        <w:pPr>
                          <w:pStyle w:val="11"/>
                          <w:ind w:left="581" w:right="573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pacing w:val="-2"/>
                            <w:sz w:val="24"/>
                          </w:rPr>
                          <w:t>192</w:t>
                        </w:r>
                        <w:r>
                          <w:rPr>
                            <w:spacing w:val="-2"/>
                            <w:sz w:val="24"/>
                          </w:rPr>
                          <w:t>.</w:t>
                        </w:r>
                        <w:r>
                          <w:rPr>
                            <w:b/>
                            <w:spacing w:val="-2"/>
                            <w:sz w:val="24"/>
                          </w:rPr>
                          <w:t>168</w:t>
                        </w:r>
                        <w:r>
                          <w:rPr>
                            <w:spacing w:val="-2"/>
                            <w:sz w:val="24"/>
                          </w:rPr>
                          <w:t>.</w:t>
                        </w:r>
                        <w:r>
                          <w:rPr>
                            <w:b/>
                            <w:spacing w:val="-2"/>
                            <w:sz w:val="24"/>
                          </w:rPr>
                          <w:t>0</w:t>
                        </w:r>
                        <w:r>
                          <w:rPr>
                            <w:spacing w:val="-2"/>
                            <w:sz w:val="24"/>
                          </w:rPr>
                          <w:t>.</w:t>
                        </w:r>
                        <w:r>
                          <w:rPr>
                            <w:b/>
                            <w:spacing w:val="-2"/>
                            <w:sz w:val="24"/>
                          </w:rPr>
                          <w:t>0</w:t>
                        </w:r>
                      </w:p>
                    </w:tc>
                  </w:tr>
                  <w:tr w14:paraId="72BB4971">
                    <w:tblPrEx>
                      <w:tblBorders>
                        <w:top w:val="single" w:color="000000" w:sz="4" w:space="0"/>
                        <w:left w:val="single" w:color="000000" w:sz="4" w:space="0"/>
                        <w:bottom w:val="single" w:color="000000" w:sz="4" w:space="0"/>
                        <w:right w:val="single" w:color="000000" w:sz="4" w:space="0"/>
                        <w:insideH w:val="single" w:color="000000" w:sz="4" w:space="0"/>
                        <w:insideV w:val="single" w:color="000000" w:sz="4" w:space="0"/>
                      </w:tblBorders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345" w:hRule="atLeast"/>
                      <w:jc w:val="center"/>
                    </w:trPr>
                    <w:tc>
                      <w:tcPr>
                        <w:tcW w:w="2765" w:type="dxa"/>
                        <w:tcBorders>
                          <w:tl2br w:val="nil"/>
                          <w:tr2bl w:val="nil"/>
                        </w:tcBorders>
                      </w:tcPr>
                      <w:p w14:paraId="6B517525">
                        <w:pPr>
                          <w:pStyle w:val="11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pacing w:val="-2"/>
                            <w:sz w:val="24"/>
                          </w:rPr>
                          <w:t>192</w:t>
                        </w:r>
                        <w:r>
                          <w:rPr>
                            <w:spacing w:val="-2"/>
                            <w:sz w:val="24"/>
                          </w:rPr>
                          <w:t>.</w:t>
                        </w:r>
                        <w:r>
                          <w:rPr>
                            <w:b/>
                            <w:spacing w:val="-2"/>
                            <w:sz w:val="24"/>
                          </w:rPr>
                          <w:t>168</w:t>
                        </w:r>
                        <w:r>
                          <w:rPr>
                            <w:spacing w:val="-2"/>
                            <w:sz w:val="24"/>
                          </w:rPr>
                          <w:t>.</w:t>
                        </w:r>
                        <w:r>
                          <w:rPr>
                            <w:b/>
                            <w:spacing w:val="-2"/>
                            <w:sz w:val="24"/>
                          </w:rPr>
                          <w:t>0</w:t>
                        </w:r>
                        <w:r>
                          <w:rPr>
                            <w:spacing w:val="-2"/>
                            <w:sz w:val="24"/>
                          </w:rPr>
                          <w:t>.</w:t>
                        </w:r>
                        <w:r>
                          <w:rPr>
                            <w:b/>
                            <w:spacing w:val="-2"/>
                            <w:sz w:val="24"/>
                          </w:rPr>
                          <w:t>2</w:t>
                        </w:r>
                      </w:p>
                    </w:tc>
                    <w:tc>
                      <w:tcPr>
                        <w:tcW w:w="2765" w:type="dxa"/>
                        <w:tcBorders>
                          <w:tl2br w:val="nil"/>
                          <w:tr2bl w:val="nil"/>
                        </w:tcBorders>
                      </w:tcPr>
                      <w:p w14:paraId="711905D8">
                        <w:pPr>
                          <w:pStyle w:val="11"/>
                          <w:ind w:left="297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pacing w:val="-2"/>
                            <w:sz w:val="24"/>
                          </w:rPr>
                          <w:t>255</w:t>
                        </w:r>
                        <w:r>
                          <w:rPr>
                            <w:spacing w:val="-2"/>
                            <w:sz w:val="24"/>
                          </w:rPr>
                          <w:t>.</w:t>
                        </w:r>
                        <w:r>
                          <w:rPr>
                            <w:b/>
                            <w:spacing w:val="-2"/>
                            <w:sz w:val="24"/>
                          </w:rPr>
                          <w:t>255</w:t>
                        </w:r>
                        <w:r>
                          <w:rPr>
                            <w:spacing w:val="-2"/>
                            <w:sz w:val="24"/>
                          </w:rPr>
                          <w:t>.</w:t>
                        </w:r>
                        <w:r>
                          <w:rPr>
                            <w:b/>
                            <w:spacing w:val="-2"/>
                            <w:sz w:val="24"/>
                          </w:rPr>
                          <w:t>255</w:t>
                        </w:r>
                        <w:r>
                          <w:rPr>
                            <w:spacing w:val="-2"/>
                            <w:sz w:val="24"/>
                          </w:rPr>
                          <w:t>.</w:t>
                        </w:r>
                        <w:r>
                          <w:rPr>
                            <w:b/>
                            <w:spacing w:val="-2"/>
                            <w:sz w:val="24"/>
                          </w:rPr>
                          <w:t>0</w:t>
                        </w:r>
                      </w:p>
                    </w:tc>
                    <w:tc>
                      <w:tcPr>
                        <w:tcW w:w="2768" w:type="dxa"/>
                        <w:tcBorders>
                          <w:tl2br w:val="nil"/>
                          <w:tr2bl w:val="nil"/>
                        </w:tcBorders>
                      </w:tcPr>
                      <w:p w14:paraId="7AEACE10">
                        <w:pPr>
                          <w:pStyle w:val="11"/>
                          <w:ind w:left="581" w:right="573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pacing w:val="-2"/>
                            <w:sz w:val="24"/>
                          </w:rPr>
                          <w:t>192</w:t>
                        </w:r>
                        <w:r>
                          <w:rPr>
                            <w:spacing w:val="-2"/>
                            <w:sz w:val="24"/>
                          </w:rPr>
                          <w:t>.</w:t>
                        </w:r>
                        <w:r>
                          <w:rPr>
                            <w:b/>
                            <w:spacing w:val="-2"/>
                            <w:sz w:val="24"/>
                          </w:rPr>
                          <w:t>168</w:t>
                        </w:r>
                        <w:r>
                          <w:rPr>
                            <w:spacing w:val="-2"/>
                            <w:sz w:val="24"/>
                          </w:rPr>
                          <w:t>.</w:t>
                        </w:r>
                        <w:r>
                          <w:rPr>
                            <w:b/>
                            <w:spacing w:val="-2"/>
                            <w:sz w:val="24"/>
                          </w:rPr>
                          <w:t>0</w:t>
                        </w:r>
                        <w:r>
                          <w:rPr>
                            <w:spacing w:val="-2"/>
                            <w:sz w:val="24"/>
                          </w:rPr>
                          <w:t>.</w:t>
                        </w:r>
                        <w:r>
                          <w:rPr>
                            <w:b/>
                            <w:spacing w:val="-2"/>
                            <w:sz w:val="24"/>
                          </w:rPr>
                          <w:t>0</w:t>
                        </w:r>
                      </w:p>
                    </w:tc>
                  </w:tr>
                  <w:tr w14:paraId="195FF7AB">
                    <w:tblPrEx>
                      <w:tblBorders>
                        <w:top w:val="single" w:color="000000" w:sz="4" w:space="0"/>
                        <w:left w:val="single" w:color="000000" w:sz="4" w:space="0"/>
                        <w:bottom w:val="single" w:color="000000" w:sz="4" w:space="0"/>
                        <w:right w:val="single" w:color="000000" w:sz="4" w:space="0"/>
                        <w:insideH w:val="single" w:color="000000" w:sz="4" w:space="0"/>
                        <w:insideV w:val="single" w:color="000000" w:sz="4" w:space="0"/>
                      </w:tblBorders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345" w:hRule="atLeast"/>
                      <w:jc w:val="center"/>
                    </w:trPr>
                    <w:tc>
                      <w:tcPr>
                        <w:tcW w:w="2765" w:type="dxa"/>
                        <w:tcBorders>
                          <w:tl2br w:val="nil"/>
                          <w:tr2bl w:val="nil"/>
                        </w:tcBorders>
                      </w:tcPr>
                      <w:p w14:paraId="61EFC9A8">
                        <w:pPr>
                          <w:pStyle w:val="11"/>
                          <w:rPr>
                            <w:rFonts w:hint="default"/>
                            <w:b/>
                            <w:sz w:val="24"/>
                            <w:lang w:val="en-US"/>
                          </w:rPr>
                        </w:pPr>
                        <w:r>
                          <w:rPr>
                            <w:b/>
                            <w:spacing w:val="-2"/>
                            <w:sz w:val="24"/>
                          </w:rPr>
                          <w:t>192</w:t>
                        </w:r>
                        <w:r>
                          <w:rPr>
                            <w:spacing w:val="-2"/>
                            <w:sz w:val="24"/>
                          </w:rPr>
                          <w:t>.</w:t>
                        </w:r>
                        <w:r>
                          <w:rPr>
                            <w:b/>
                            <w:spacing w:val="-2"/>
                            <w:sz w:val="24"/>
                          </w:rPr>
                          <w:t>168</w:t>
                        </w:r>
                        <w:r>
                          <w:rPr>
                            <w:spacing w:val="-2"/>
                            <w:sz w:val="24"/>
                          </w:rPr>
                          <w:t>.</w:t>
                        </w:r>
                        <w:r>
                          <w:rPr>
                            <w:b/>
                            <w:spacing w:val="-2"/>
                            <w:sz w:val="24"/>
                          </w:rPr>
                          <w:t>0</w:t>
                        </w:r>
                        <w:r>
                          <w:rPr>
                            <w:spacing w:val="-2"/>
                            <w:sz w:val="24"/>
                          </w:rPr>
                          <w:t>.</w:t>
                        </w:r>
                        <w:r>
                          <w:rPr>
                            <w:rFonts w:hint="eastAsia" w:eastAsia="宋体"/>
                            <w:b/>
                            <w:spacing w:val="-2"/>
                            <w:sz w:val="24"/>
                            <w:lang w:val="en-US" w:eastAsia="zh-CN"/>
                          </w:rPr>
                          <w:t>65</w:t>
                        </w:r>
                      </w:p>
                    </w:tc>
                    <w:tc>
                      <w:tcPr>
                        <w:tcW w:w="2765" w:type="dxa"/>
                        <w:tcBorders>
                          <w:tl2br w:val="nil"/>
                          <w:tr2bl w:val="nil"/>
                        </w:tcBorders>
                      </w:tcPr>
                      <w:p w14:paraId="62056EB1">
                        <w:pPr>
                          <w:pStyle w:val="11"/>
                          <w:ind w:left="297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pacing w:val="-2"/>
                            <w:sz w:val="24"/>
                          </w:rPr>
                          <w:t>255</w:t>
                        </w:r>
                        <w:r>
                          <w:rPr>
                            <w:spacing w:val="-2"/>
                            <w:sz w:val="24"/>
                          </w:rPr>
                          <w:t>.</w:t>
                        </w:r>
                        <w:r>
                          <w:rPr>
                            <w:b/>
                            <w:spacing w:val="-2"/>
                            <w:sz w:val="24"/>
                          </w:rPr>
                          <w:t>255</w:t>
                        </w:r>
                        <w:r>
                          <w:rPr>
                            <w:spacing w:val="-2"/>
                            <w:sz w:val="24"/>
                          </w:rPr>
                          <w:t>.</w:t>
                        </w:r>
                        <w:r>
                          <w:rPr>
                            <w:b/>
                            <w:spacing w:val="-2"/>
                            <w:sz w:val="24"/>
                          </w:rPr>
                          <w:t>255</w:t>
                        </w:r>
                        <w:r>
                          <w:rPr>
                            <w:spacing w:val="-2"/>
                            <w:sz w:val="24"/>
                          </w:rPr>
                          <w:t>.</w:t>
                        </w:r>
                        <w:r>
                          <w:rPr>
                            <w:b/>
                            <w:spacing w:val="-2"/>
                            <w:sz w:val="24"/>
                          </w:rPr>
                          <w:t>0</w:t>
                        </w:r>
                      </w:p>
                    </w:tc>
                    <w:tc>
                      <w:tcPr>
                        <w:tcW w:w="2768" w:type="dxa"/>
                        <w:tcBorders>
                          <w:tl2br w:val="nil"/>
                          <w:tr2bl w:val="nil"/>
                        </w:tcBorders>
                      </w:tcPr>
                      <w:p w14:paraId="3FD4D8E2">
                        <w:pPr>
                          <w:pStyle w:val="11"/>
                          <w:ind w:left="581" w:right="573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pacing w:val="-2"/>
                            <w:sz w:val="24"/>
                          </w:rPr>
                          <w:t>192</w:t>
                        </w:r>
                        <w:r>
                          <w:rPr>
                            <w:spacing w:val="-2"/>
                            <w:sz w:val="24"/>
                          </w:rPr>
                          <w:t>.</w:t>
                        </w:r>
                        <w:r>
                          <w:rPr>
                            <w:b/>
                            <w:spacing w:val="-2"/>
                            <w:sz w:val="24"/>
                          </w:rPr>
                          <w:t>168</w:t>
                        </w:r>
                        <w:r>
                          <w:rPr>
                            <w:spacing w:val="-2"/>
                            <w:sz w:val="24"/>
                          </w:rPr>
                          <w:t>.</w:t>
                        </w:r>
                        <w:r>
                          <w:rPr>
                            <w:b/>
                            <w:spacing w:val="-2"/>
                            <w:sz w:val="24"/>
                          </w:rPr>
                          <w:t>0</w:t>
                        </w:r>
                        <w:r>
                          <w:rPr>
                            <w:spacing w:val="-2"/>
                            <w:sz w:val="24"/>
                          </w:rPr>
                          <w:t>.</w:t>
                        </w:r>
                        <w:r>
                          <w:rPr>
                            <w:b/>
                            <w:spacing w:val="-2"/>
                            <w:sz w:val="24"/>
                          </w:rPr>
                          <w:t>0</w:t>
                        </w:r>
                      </w:p>
                    </w:tc>
                  </w:tr>
                  <w:tr w14:paraId="6A22DBB0">
                    <w:tblPrEx>
                      <w:tblBorders>
                        <w:top w:val="single" w:color="000000" w:sz="4" w:space="0"/>
                        <w:left w:val="single" w:color="000000" w:sz="4" w:space="0"/>
                        <w:bottom w:val="single" w:color="000000" w:sz="4" w:space="0"/>
                        <w:right w:val="single" w:color="000000" w:sz="4" w:space="0"/>
                        <w:insideH w:val="single" w:color="000000" w:sz="4" w:space="0"/>
                        <w:insideV w:val="single" w:color="000000" w:sz="4" w:space="0"/>
                      </w:tblBorders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347" w:hRule="atLeast"/>
                      <w:jc w:val="center"/>
                    </w:trPr>
                    <w:tc>
                      <w:tcPr>
                        <w:tcW w:w="2765" w:type="dxa"/>
                        <w:tcBorders>
                          <w:tl2br w:val="nil"/>
                          <w:tr2bl w:val="nil"/>
                        </w:tcBorders>
                      </w:tcPr>
                      <w:p w14:paraId="5BAEDF40">
                        <w:pPr>
                          <w:pStyle w:val="11"/>
                          <w:rPr>
                            <w:rFonts w:hint="default"/>
                            <w:b/>
                            <w:sz w:val="24"/>
                            <w:lang w:val="en-US"/>
                          </w:rPr>
                        </w:pPr>
                        <w:r>
                          <w:rPr>
                            <w:b/>
                            <w:spacing w:val="-2"/>
                            <w:sz w:val="24"/>
                          </w:rPr>
                          <w:t>192</w:t>
                        </w:r>
                        <w:r>
                          <w:rPr>
                            <w:spacing w:val="-2"/>
                            <w:sz w:val="24"/>
                          </w:rPr>
                          <w:t>.</w:t>
                        </w:r>
                        <w:r>
                          <w:rPr>
                            <w:b/>
                            <w:spacing w:val="-2"/>
                            <w:sz w:val="24"/>
                          </w:rPr>
                          <w:t>168</w:t>
                        </w:r>
                        <w:r>
                          <w:rPr>
                            <w:spacing w:val="-2"/>
                            <w:sz w:val="24"/>
                          </w:rPr>
                          <w:t>.</w:t>
                        </w:r>
                        <w:r>
                          <w:rPr>
                            <w:b/>
                            <w:spacing w:val="-2"/>
                            <w:sz w:val="24"/>
                          </w:rPr>
                          <w:t>0</w:t>
                        </w:r>
                        <w:r>
                          <w:rPr>
                            <w:spacing w:val="-2"/>
                            <w:sz w:val="24"/>
                          </w:rPr>
                          <w:t>.</w:t>
                        </w:r>
                        <w:r>
                          <w:rPr>
                            <w:rFonts w:hint="eastAsia" w:eastAsia="宋体"/>
                            <w:b/>
                            <w:spacing w:val="-2"/>
                            <w:sz w:val="24"/>
                            <w:lang w:val="en-US" w:eastAsia="zh-CN"/>
                          </w:rPr>
                          <w:t>64</w:t>
                        </w:r>
                      </w:p>
                    </w:tc>
                    <w:tc>
                      <w:tcPr>
                        <w:tcW w:w="2765" w:type="dxa"/>
                        <w:tcBorders>
                          <w:tl2br w:val="nil"/>
                          <w:tr2bl w:val="nil"/>
                        </w:tcBorders>
                      </w:tcPr>
                      <w:p w14:paraId="5B4D3C6F">
                        <w:pPr>
                          <w:pStyle w:val="11"/>
                          <w:ind w:left="297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pacing w:val="-2"/>
                            <w:sz w:val="24"/>
                          </w:rPr>
                          <w:t>255</w:t>
                        </w:r>
                        <w:r>
                          <w:rPr>
                            <w:spacing w:val="-2"/>
                            <w:sz w:val="24"/>
                          </w:rPr>
                          <w:t>.</w:t>
                        </w:r>
                        <w:r>
                          <w:rPr>
                            <w:b/>
                            <w:spacing w:val="-2"/>
                            <w:sz w:val="24"/>
                          </w:rPr>
                          <w:t>255</w:t>
                        </w:r>
                        <w:r>
                          <w:rPr>
                            <w:spacing w:val="-2"/>
                            <w:sz w:val="24"/>
                          </w:rPr>
                          <w:t>.</w:t>
                        </w:r>
                        <w:r>
                          <w:rPr>
                            <w:b/>
                            <w:spacing w:val="-2"/>
                            <w:sz w:val="24"/>
                          </w:rPr>
                          <w:t>255</w:t>
                        </w:r>
                        <w:r>
                          <w:rPr>
                            <w:spacing w:val="-2"/>
                            <w:sz w:val="24"/>
                          </w:rPr>
                          <w:t>.</w:t>
                        </w:r>
                        <w:r>
                          <w:rPr>
                            <w:b/>
                            <w:spacing w:val="-2"/>
                            <w:sz w:val="24"/>
                          </w:rPr>
                          <w:t>0</w:t>
                        </w:r>
                      </w:p>
                    </w:tc>
                    <w:tc>
                      <w:tcPr>
                        <w:tcW w:w="2768" w:type="dxa"/>
                        <w:tcBorders>
                          <w:tl2br w:val="nil"/>
                          <w:tr2bl w:val="nil"/>
                        </w:tcBorders>
                      </w:tcPr>
                      <w:p w14:paraId="2615BB8B">
                        <w:pPr>
                          <w:pStyle w:val="11"/>
                          <w:ind w:left="581" w:right="573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pacing w:val="-2"/>
                            <w:sz w:val="24"/>
                          </w:rPr>
                          <w:t>192</w:t>
                        </w:r>
                        <w:r>
                          <w:rPr>
                            <w:spacing w:val="-2"/>
                            <w:sz w:val="24"/>
                          </w:rPr>
                          <w:t>.</w:t>
                        </w:r>
                        <w:r>
                          <w:rPr>
                            <w:b/>
                            <w:spacing w:val="-2"/>
                            <w:sz w:val="24"/>
                          </w:rPr>
                          <w:t>168</w:t>
                        </w:r>
                        <w:r>
                          <w:rPr>
                            <w:spacing w:val="-2"/>
                            <w:sz w:val="24"/>
                          </w:rPr>
                          <w:t>.</w:t>
                        </w:r>
                        <w:r>
                          <w:rPr>
                            <w:b/>
                            <w:spacing w:val="-2"/>
                            <w:sz w:val="24"/>
                          </w:rPr>
                          <w:t>0</w:t>
                        </w:r>
                        <w:r>
                          <w:rPr>
                            <w:spacing w:val="-2"/>
                            <w:sz w:val="24"/>
                          </w:rPr>
                          <w:t>.</w:t>
                        </w:r>
                        <w:r>
                          <w:rPr>
                            <w:b/>
                            <w:spacing w:val="-2"/>
                            <w:sz w:val="24"/>
                          </w:rPr>
                          <w:t>0</w:t>
                        </w:r>
                      </w:p>
                    </w:tc>
                  </w:tr>
                </w:tbl>
                <w:p w14:paraId="0031E12C">
                  <w:pPr>
                    <w:pStyle w:val="3"/>
                  </w:pPr>
                </w:p>
              </w:txbxContent>
            </v:textbox>
          </v:shape>
        </w:pict>
      </w:r>
      <w:r>
        <w:rPr>
          <w:spacing w:val="-6"/>
        </w:rPr>
        <w:t xml:space="preserve">也可以将主机的 </w:t>
      </w:r>
      <w:r>
        <w:rPr>
          <w:rFonts w:ascii="Courier New" w:eastAsia="Courier New"/>
          <w:b/>
          <w:spacing w:val="-2"/>
        </w:rPr>
        <w:t>IP</w:t>
      </w:r>
      <w:r>
        <w:rPr>
          <w:rFonts w:ascii="Courier New" w:eastAsia="Courier New"/>
          <w:b/>
          <w:spacing w:val="-41"/>
        </w:rPr>
        <w:t xml:space="preserve"> </w:t>
      </w:r>
      <w:r>
        <w:rPr>
          <w:spacing w:val="-2"/>
        </w:rPr>
        <w:t>地址与子网掩码相与，得到的结果就是主机的网络号。结果如下表所示。网路号相同说明主机在同一个网络上。</w:t>
      </w:r>
    </w:p>
    <w:p w14:paraId="53DAF3D9">
      <w:pPr>
        <w:pStyle w:val="3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480" w:lineRule="auto"/>
        <w:ind w:left="120" w:right="898" w:firstLine="419"/>
        <w:textAlignment w:val="auto"/>
        <w:rPr>
          <w:spacing w:val="-2"/>
        </w:rPr>
      </w:pPr>
    </w:p>
    <w:p w14:paraId="0758985F">
      <w:pPr>
        <w:pStyle w:val="3"/>
        <w:jc w:val="center"/>
        <w:rPr>
          <w:sz w:val="20"/>
        </w:rPr>
      </w:pPr>
    </w:p>
    <w:p w14:paraId="65D7B702">
      <w:pPr>
        <w:pStyle w:val="3"/>
        <w:jc w:val="center"/>
        <w:rPr>
          <w:sz w:val="20"/>
        </w:rPr>
      </w:pPr>
    </w:p>
    <w:p w14:paraId="47307740">
      <w:pPr>
        <w:pStyle w:val="3"/>
        <w:jc w:val="both"/>
        <w:rPr>
          <w:sz w:val="20"/>
        </w:rPr>
      </w:pPr>
    </w:p>
    <w:p w14:paraId="6B143644">
      <w:pPr>
        <w:pStyle w:val="3"/>
        <w:spacing w:before="11"/>
        <w:jc w:val="both"/>
      </w:pPr>
    </w:p>
    <w:p w14:paraId="35C46D05">
      <w:pPr>
        <w:pStyle w:val="3"/>
        <w:spacing w:before="11"/>
        <w:jc w:val="both"/>
      </w:pPr>
    </w:p>
    <w:p w14:paraId="238DA29A">
      <w:pPr>
        <w:pStyle w:val="3"/>
        <w:spacing w:before="11"/>
        <w:jc w:val="center"/>
        <w:rPr>
          <w:sz w:val="22"/>
        </w:rPr>
      </w:pPr>
      <w:r>
        <w:drawing>
          <wp:inline distT="0" distB="0" distL="114300" distR="114300">
            <wp:extent cx="3937635" cy="3122295"/>
            <wp:effectExtent l="0" t="0" r="9525" b="1905"/>
            <wp:docPr id="28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37635" cy="3122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1CBBA8">
      <w:pPr>
        <w:spacing w:before="0"/>
        <w:ind w:left="115" w:right="893" w:firstLine="0"/>
        <w:jc w:val="center"/>
        <w:rPr>
          <w:sz w:val="24"/>
        </w:rPr>
      </w:pPr>
      <w:r>
        <w:rPr>
          <w:spacing w:val="-30"/>
          <w:sz w:val="24"/>
        </w:rPr>
        <w:t xml:space="preserve">图 </w:t>
      </w:r>
      <w:r>
        <w:rPr>
          <w:rFonts w:ascii="Courier New" w:eastAsia="Courier New"/>
          <w:b/>
          <w:sz w:val="24"/>
        </w:rPr>
        <w:t>18</w:t>
      </w:r>
      <w:r>
        <w:rPr>
          <w:rFonts w:ascii="Courier New" w:eastAsia="Courier New"/>
          <w:b/>
          <w:spacing w:val="141"/>
          <w:sz w:val="24"/>
        </w:rPr>
        <w:t xml:space="preserve"> </w:t>
      </w:r>
      <w:r>
        <w:rPr>
          <w:spacing w:val="-20"/>
          <w:sz w:val="24"/>
        </w:rPr>
        <w:t xml:space="preserve">设置 </w:t>
      </w:r>
      <w:r>
        <w:rPr>
          <w:rFonts w:ascii="Courier New" w:eastAsia="Courier New"/>
          <w:b/>
          <w:sz w:val="24"/>
        </w:rPr>
        <w:t>IP</w:t>
      </w:r>
      <w:r>
        <w:rPr>
          <w:rFonts w:ascii="Courier New" w:eastAsia="Courier New"/>
          <w:b/>
          <w:spacing w:val="-72"/>
          <w:sz w:val="24"/>
        </w:rPr>
        <w:t xml:space="preserve"> </w:t>
      </w:r>
      <w:r>
        <w:rPr>
          <w:spacing w:val="-5"/>
          <w:sz w:val="24"/>
        </w:rPr>
        <w:t>地址</w:t>
      </w:r>
    </w:p>
    <w:p w14:paraId="0761AB54">
      <w:pPr>
        <w:pStyle w:val="3"/>
        <w:rPr>
          <w:sz w:val="28"/>
        </w:rPr>
      </w:pPr>
    </w:p>
    <w:p w14:paraId="63A57A89">
      <w:pPr>
        <w:pStyle w:val="3"/>
        <w:spacing w:before="3"/>
        <w:rPr>
          <w:sz w:val="27"/>
        </w:rPr>
      </w:pPr>
    </w:p>
    <w:p w14:paraId="67CBF94F">
      <w:pPr>
        <w:pStyle w:val="10"/>
        <w:numPr>
          <w:ilvl w:val="0"/>
          <w:numId w:val="4"/>
        </w:numPr>
        <w:tabs>
          <w:tab w:val="left" w:pos="746"/>
        </w:tabs>
        <w:spacing w:before="0" w:after="0" w:line="480" w:lineRule="auto"/>
        <w:ind w:left="120" w:right="896" w:firstLine="0"/>
        <w:jc w:val="left"/>
        <w:rPr>
          <w:sz w:val="24"/>
        </w:rPr>
      </w:pPr>
      <w:r>
        <w:rPr>
          <w:spacing w:val="-8"/>
          <w:sz w:val="24"/>
        </w:rPr>
        <w:t xml:space="preserve">第三步：标注 </w:t>
      </w:r>
      <w:r>
        <w:rPr>
          <w:rFonts w:ascii="Courier New" w:hAnsi="Courier New" w:eastAsia="Courier New"/>
          <w:b/>
          <w:spacing w:val="-2"/>
          <w:sz w:val="24"/>
        </w:rPr>
        <w:t>IP</w:t>
      </w:r>
      <w:r>
        <w:rPr>
          <w:rFonts w:ascii="Courier New" w:hAnsi="Courier New" w:eastAsia="Courier New"/>
          <w:b/>
          <w:spacing w:val="-48"/>
          <w:sz w:val="24"/>
        </w:rPr>
        <w:t xml:space="preserve"> </w:t>
      </w:r>
      <w:r>
        <w:rPr>
          <w:spacing w:val="-2"/>
          <w:sz w:val="24"/>
        </w:rPr>
        <w:t>地址与子网掩码。鼠标选中</w:t>
      </w:r>
      <w:r>
        <w:rPr>
          <w:rFonts w:ascii="Courier New" w:hAnsi="Courier New" w:eastAsia="Courier New"/>
          <w:spacing w:val="-2"/>
          <w:sz w:val="24"/>
        </w:rPr>
        <w:t>”</w:t>
      </w:r>
      <w:r>
        <w:rPr>
          <w:spacing w:val="-2"/>
          <w:sz w:val="24"/>
        </w:rPr>
        <w:t>注释</w:t>
      </w:r>
      <w:r>
        <w:rPr>
          <w:rFonts w:ascii="Courier New" w:hAnsi="Courier New" w:eastAsia="Courier New"/>
          <w:spacing w:val="-2"/>
          <w:sz w:val="24"/>
        </w:rPr>
        <w:t>”</w:t>
      </w:r>
      <w:r>
        <w:rPr>
          <w:spacing w:val="-2"/>
          <w:sz w:val="24"/>
        </w:rPr>
        <w:t>，如图所示。将主机</w:t>
      </w:r>
      <w:r>
        <w:rPr>
          <w:spacing w:val="-13"/>
          <w:sz w:val="24"/>
        </w:rPr>
        <w:t xml:space="preserve">的 </w:t>
      </w:r>
      <w:r>
        <w:rPr>
          <w:rFonts w:ascii="Courier New" w:hAnsi="Courier New" w:eastAsia="Courier New"/>
          <w:b/>
          <w:sz w:val="24"/>
        </w:rPr>
        <w:t>IP</w:t>
      </w:r>
      <w:r>
        <w:rPr>
          <w:rFonts w:ascii="Courier New" w:hAnsi="Courier New" w:eastAsia="Courier New"/>
          <w:b/>
          <w:spacing w:val="-31"/>
          <w:sz w:val="24"/>
        </w:rPr>
        <w:t xml:space="preserve"> </w:t>
      </w:r>
      <w:r>
        <w:rPr>
          <w:spacing w:val="-2"/>
          <w:sz w:val="24"/>
        </w:rPr>
        <w:t xml:space="preserve">地址与子网掩码全部标注，如图 </w:t>
      </w:r>
      <w:r>
        <w:rPr>
          <w:rFonts w:ascii="Courier New" w:hAnsi="Courier New" w:eastAsia="Courier New"/>
          <w:b/>
          <w:sz w:val="24"/>
        </w:rPr>
        <w:t>19</w:t>
      </w:r>
      <w:r>
        <w:rPr>
          <w:rFonts w:ascii="Courier New" w:hAnsi="Courier New" w:eastAsia="Courier New"/>
          <w:b/>
          <w:spacing w:val="-31"/>
          <w:sz w:val="24"/>
        </w:rPr>
        <w:t xml:space="preserve"> </w:t>
      </w:r>
      <w:r>
        <w:rPr>
          <w:sz w:val="24"/>
        </w:rPr>
        <w:t>所示。</w:t>
      </w:r>
    </w:p>
    <w:p w14:paraId="24EC3FAF">
      <w:pPr>
        <w:pStyle w:val="10"/>
        <w:numPr>
          <w:ilvl w:val="0"/>
          <w:numId w:val="0"/>
        </w:numPr>
        <w:tabs>
          <w:tab w:val="left" w:pos="746"/>
        </w:tabs>
        <w:spacing w:before="0" w:after="0" w:line="480" w:lineRule="auto"/>
        <w:ind w:left="120" w:leftChars="0" w:right="896" w:rightChars="0"/>
        <w:jc w:val="center"/>
      </w:pPr>
      <w:r>
        <w:drawing>
          <wp:inline distT="0" distB="0" distL="114300" distR="114300">
            <wp:extent cx="4101465" cy="2597150"/>
            <wp:effectExtent l="0" t="0" r="13335" b="8890"/>
            <wp:docPr id="36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01465" cy="259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4BFEB5">
      <w:pPr>
        <w:pStyle w:val="10"/>
        <w:numPr>
          <w:ilvl w:val="0"/>
          <w:numId w:val="0"/>
        </w:numPr>
        <w:tabs>
          <w:tab w:val="left" w:pos="746"/>
        </w:tabs>
        <w:spacing w:before="0" w:after="0" w:line="480" w:lineRule="auto"/>
        <w:ind w:left="120" w:leftChars="0" w:right="896" w:rightChars="0"/>
        <w:jc w:val="center"/>
        <w:rPr>
          <w:sz w:val="27"/>
        </w:rPr>
      </w:pPr>
      <w:r>
        <w:rPr>
          <w:spacing w:val="-30"/>
          <w:sz w:val="24"/>
        </w:rPr>
        <w:t xml:space="preserve">图 </w:t>
      </w:r>
      <w:r>
        <w:rPr>
          <w:rFonts w:ascii="Courier New" w:eastAsia="Courier New"/>
          <w:b/>
          <w:sz w:val="24"/>
        </w:rPr>
        <w:t>19</w:t>
      </w:r>
      <w:r>
        <w:rPr>
          <w:rFonts w:ascii="Courier New" w:eastAsia="Courier New"/>
          <w:b/>
          <w:spacing w:val="142"/>
          <w:sz w:val="24"/>
        </w:rPr>
        <w:t xml:space="preserve"> </w:t>
      </w:r>
      <w:r>
        <w:rPr>
          <w:spacing w:val="-3"/>
          <w:sz w:val="24"/>
        </w:rPr>
        <w:t>添加注释</w:t>
      </w:r>
    </w:p>
    <w:p w14:paraId="2B34DEE9">
      <w:pPr>
        <w:pStyle w:val="10"/>
        <w:numPr>
          <w:ilvl w:val="0"/>
          <w:numId w:val="4"/>
        </w:numPr>
        <w:tabs>
          <w:tab w:val="left" w:pos="746"/>
        </w:tabs>
        <w:spacing w:before="0" w:after="0" w:line="480" w:lineRule="auto"/>
        <w:ind w:left="120" w:right="896" w:firstLine="0"/>
        <w:jc w:val="both"/>
        <w:rPr>
          <w:sz w:val="24"/>
        </w:rPr>
      </w:pPr>
      <w:r>
        <w:rPr>
          <w:spacing w:val="-2"/>
          <w:sz w:val="24"/>
        </w:rPr>
        <w:t xml:space="preserve">第四步：验证主机之间可以进行通信。鼠标点击主机 </w:t>
      </w:r>
      <w:r>
        <w:rPr>
          <w:rFonts w:ascii="Courier New" w:hAnsi="Courier New" w:eastAsia="Courier New"/>
          <w:b/>
          <w:sz w:val="24"/>
        </w:rPr>
        <w:t>2</w:t>
      </w:r>
      <w:r>
        <w:rPr>
          <w:sz w:val="24"/>
        </w:rPr>
        <w:t xml:space="preserve">，选择桌面，选择命 令 提 示 符 ， 分 别 输 入 </w:t>
      </w:r>
      <w:r>
        <w:rPr>
          <w:rFonts w:ascii="Courier New" w:hAnsi="Courier New" w:eastAsia="Courier New"/>
          <w:sz w:val="24"/>
        </w:rPr>
        <w:t>”</w:t>
      </w:r>
      <w:r>
        <w:rPr>
          <w:rFonts w:ascii="Courier New" w:hAnsi="Courier New" w:eastAsia="Courier New"/>
          <w:b/>
          <w:sz w:val="24"/>
        </w:rPr>
        <w:t>ping</w:t>
      </w:r>
      <w:r>
        <w:rPr>
          <w:rFonts w:ascii="Courier New" w:hAnsi="Courier New" w:eastAsia="Courier New"/>
          <w:b/>
          <w:spacing w:val="80"/>
          <w:sz w:val="24"/>
        </w:rPr>
        <w:t xml:space="preserve"> </w:t>
      </w:r>
      <w:r>
        <w:rPr>
          <w:rFonts w:ascii="Courier New" w:hAnsi="Courier New" w:eastAsia="Courier New"/>
          <w:b/>
          <w:sz w:val="24"/>
        </w:rPr>
        <w:t>192</w:t>
      </w:r>
      <w:r>
        <w:rPr>
          <w:rFonts w:ascii="Courier New" w:hAnsi="Courier New" w:eastAsia="Courier New"/>
          <w:sz w:val="24"/>
        </w:rPr>
        <w:t>.</w:t>
      </w:r>
      <w:r>
        <w:rPr>
          <w:rFonts w:ascii="Courier New" w:hAnsi="Courier New" w:eastAsia="Courier New"/>
          <w:b/>
          <w:sz w:val="24"/>
        </w:rPr>
        <w:t>168</w:t>
      </w:r>
      <w:r>
        <w:rPr>
          <w:rFonts w:ascii="Courier New" w:hAnsi="Courier New" w:eastAsia="Courier New"/>
          <w:sz w:val="24"/>
        </w:rPr>
        <w:t>.</w:t>
      </w:r>
      <w:r>
        <w:rPr>
          <w:rFonts w:ascii="Courier New" w:hAnsi="Courier New" w:eastAsia="Courier New"/>
          <w:b/>
          <w:sz w:val="24"/>
        </w:rPr>
        <w:t>0</w:t>
      </w:r>
      <w:r>
        <w:rPr>
          <w:rFonts w:ascii="Courier New" w:hAnsi="Courier New" w:eastAsia="Courier New"/>
          <w:sz w:val="24"/>
        </w:rPr>
        <w:t>.</w:t>
      </w:r>
      <w:r>
        <w:rPr>
          <w:rFonts w:ascii="Courier New" w:hAnsi="Courier New" w:eastAsia="Courier New"/>
          <w:b/>
          <w:sz w:val="24"/>
        </w:rPr>
        <w:t>1</w:t>
      </w:r>
      <w:r>
        <w:rPr>
          <w:rFonts w:ascii="Courier New" w:hAnsi="Courier New" w:eastAsia="Courier New"/>
          <w:sz w:val="24"/>
        </w:rPr>
        <w:t xml:space="preserve">” </w:t>
      </w:r>
      <w:r>
        <w:rPr>
          <w:sz w:val="24"/>
        </w:rPr>
        <w:t xml:space="preserve">、 </w:t>
      </w:r>
      <w:r>
        <w:rPr>
          <w:rFonts w:ascii="Courier New" w:hAnsi="Courier New" w:eastAsia="Courier New"/>
          <w:sz w:val="24"/>
        </w:rPr>
        <w:t>”</w:t>
      </w:r>
      <w:r>
        <w:rPr>
          <w:rFonts w:ascii="Courier New" w:hAnsi="Courier New" w:eastAsia="Courier New"/>
          <w:b/>
          <w:sz w:val="24"/>
        </w:rPr>
        <w:t>ping 192</w:t>
      </w:r>
      <w:r>
        <w:rPr>
          <w:rFonts w:ascii="Courier New" w:hAnsi="Courier New" w:eastAsia="Courier New"/>
          <w:sz w:val="24"/>
        </w:rPr>
        <w:t>.</w:t>
      </w:r>
      <w:r>
        <w:rPr>
          <w:rFonts w:ascii="Courier New" w:hAnsi="Courier New" w:eastAsia="Courier New"/>
          <w:b/>
          <w:sz w:val="24"/>
        </w:rPr>
        <w:t>168</w:t>
      </w:r>
      <w:r>
        <w:rPr>
          <w:rFonts w:ascii="Courier New" w:hAnsi="Courier New" w:eastAsia="Courier New"/>
          <w:sz w:val="24"/>
        </w:rPr>
        <w:t>.</w:t>
      </w:r>
      <w:r>
        <w:rPr>
          <w:rFonts w:ascii="Courier New" w:hAnsi="Courier New" w:eastAsia="Courier New"/>
          <w:b/>
          <w:sz w:val="24"/>
        </w:rPr>
        <w:t>0</w:t>
      </w:r>
      <w:r>
        <w:rPr>
          <w:rFonts w:ascii="Courier New" w:hAnsi="Courier New" w:eastAsia="Courier New"/>
          <w:sz w:val="24"/>
        </w:rPr>
        <w:t>.</w:t>
      </w:r>
      <w:r>
        <w:rPr>
          <w:rFonts w:ascii="Courier New" w:hAnsi="Courier New" w:eastAsia="Courier New"/>
          <w:b/>
          <w:sz w:val="24"/>
        </w:rPr>
        <w:t>65</w:t>
      </w:r>
      <w:r>
        <w:rPr>
          <w:rFonts w:ascii="Courier New" w:hAnsi="Courier New" w:eastAsia="Courier New"/>
          <w:sz w:val="24"/>
        </w:rPr>
        <w:t>”</w:t>
      </w:r>
      <w:r>
        <w:rPr>
          <w:sz w:val="24"/>
        </w:rPr>
        <w:t>、</w:t>
      </w:r>
      <w:r>
        <w:rPr>
          <w:rFonts w:ascii="Courier New" w:hAnsi="Courier New" w:eastAsia="Courier New"/>
          <w:sz w:val="24"/>
        </w:rPr>
        <w:t>”</w:t>
      </w:r>
      <w:r>
        <w:rPr>
          <w:rFonts w:ascii="Courier New" w:hAnsi="Courier New" w:eastAsia="Courier New"/>
          <w:b/>
          <w:sz w:val="24"/>
        </w:rPr>
        <w:t>ping</w:t>
      </w:r>
      <w:r>
        <w:rPr>
          <w:rFonts w:ascii="Courier New" w:hAnsi="Courier New" w:eastAsia="Courier New"/>
          <w:b/>
          <w:spacing w:val="-16"/>
          <w:sz w:val="24"/>
        </w:rPr>
        <w:t xml:space="preserve"> </w:t>
      </w:r>
      <w:r>
        <w:rPr>
          <w:rFonts w:ascii="Courier New" w:hAnsi="Courier New" w:eastAsia="Courier New"/>
          <w:b/>
          <w:sz w:val="24"/>
        </w:rPr>
        <w:t>192</w:t>
      </w:r>
      <w:r>
        <w:rPr>
          <w:rFonts w:ascii="Courier New" w:hAnsi="Courier New" w:eastAsia="Courier New"/>
          <w:sz w:val="24"/>
        </w:rPr>
        <w:t>.</w:t>
      </w:r>
      <w:r>
        <w:rPr>
          <w:rFonts w:ascii="Courier New" w:hAnsi="Courier New" w:eastAsia="Courier New"/>
          <w:b/>
          <w:sz w:val="24"/>
        </w:rPr>
        <w:t>168</w:t>
      </w:r>
      <w:r>
        <w:rPr>
          <w:rFonts w:ascii="Courier New" w:hAnsi="Courier New" w:eastAsia="Courier New"/>
          <w:sz w:val="24"/>
        </w:rPr>
        <w:t>.</w:t>
      </w:r>
      <w:r>
        <w:rPr>
          <w:rFonts w:ascii="Courier New" w:hAnsi="Courier New" w:eastAsia="Courier New"/>
          <w:b/>
          <w:sz w:val="24"/>
        </w:rPr>
        <w:t>0</w:t>
      </w:r>
      <w:r>
        <w:rPr>
          <w:rFonts w:ascii="Courier New" w:hAnsi="Courier New" w:eastAsia="Courier New"/>
          <w:sz w:val="24"/>
        </w:rPr>
        <w:t>.</w:t>
      </w:r>
      <w:r>
        <w:rPr>
          <w:rFonts w:ascii="Courier New" w:hAnsi="Courier New" w:eastAsia="Courier New"/>
          <w:b/>
          <w:sz w:val="24"/>
        </w:rPr>
        <w:t>65</w:t>
      </w:r>
      <w:r>
        <w:rPr>
          <w:rFonts w:ascii="Courier New" w:hAnsi="Courier New" w:eastAsia="Courier New"/>
          <w:sz w:val="24"/>
        </w:rPr>
        <w:t>”</w:t>
      </w:r>
      <w:r>
        <w:rPr>
          <w:sz w:val="24"/>
        </w:rPr>
        <w:t>、</w:t>
      </w:r>
      <w:r>
        <w:rPr>
          <w:rFonts w:ascii="Courier New" w:hAnsi="Courier New" w:eastAsia="Courier New"/>
          <w:sz w:val="24"/>
        </w:rPr>
        <w:t>”</w:t>
      </w:r>
      <w:r>
        <w:rPr>
          <w:rFonts w:ascii="Courier New" w:hAnsi="Courier New" w:eastAsia="Courier New"/>
          <w:b/>
          <w:sz w:val="24"/>
        </w:rPr>
        <w:t>ping</w:t>
      </w:r>
      <w:r>
        <w:rPr>
          <w:rFonts w:ascii="Courier New" w:hAnsi="Courier New" w:eastAsia="Courier New"/>
          <w:b/>
          <w:spacing w:val="-16"/>
          <w:sz w:val="24"/>
        </w:rPr>
        <w:t xml:space="preserve"> </w:t>
      </w:r>
      <w:r>
        <w:rPr>
          <w:rFonts w:ascii="Courier New" w:hAnsi="Courier New" w:eastAsia="Courier New"/>
          <w:b/>
          <w:sz w:val="24"/>
        </w:rPr>
        <w:t>192</w:t>
      </w:r>
      <w:r>
        <w:rPr>
          <w:rFonts w:ascii="Courier New" w:hAnsi="Courier New" w:eastAsia="Courier New"/>
          <w:sz w:val="24"/>
        </w:rPr>
        <w:t>.</w:t>
      </w:r>
      <w:r>
        <w:rPr>
          <w:rFonts w:ascii="Courier New" w:hAnsi="Courier New" w:eastAsia="Courier New"/>
          <w:b/>
          <w:sz w:val="24"/>
        </w:rPr>
        <w:t>168</w:t>
      </w:r>
      <w:r>
        <w:rPr>
          <w:rFonts w:ascii="Courier New" w:hAnsi="Courier New" w:eastAsia="Courier New"/>
          <w:sz w:val="24"/>
        </w:rPr>
        <w:t>.</w:t>
      </w:r>
      <w:r>
        <w:rPr>
          <w:rFonts w:ascii="Courier New" w:hAnsi="Courier New" w:eastAsia="Courier New"/>
          <w:b/>
          <w:sz w:val="24"/>
        </w:rPr>
        <w:t>0</w:t>
      </w:r>
      <w:r>
        <w:rPr>
          <w:rFonts w:ascii="Courier New" w:hAnsi="Courier New" w:eastAsia="Courier New"/>
          <w:sz w:val="24"/>
        </w:rPr>
        <w:t>.</w:t>
      </w:r>
      <w:r>
        <w:rPr>
          <w:rFonts w:ascii="Courier New" w:hAnsi="Courier New" w:eastAsia="Courier New"/>
          <w:b/>
          <w:sz w:val="24"/>
        </w:rPr>
        <w:t>6</w:t>
      </w:r>
      <w:r>
        <w:rPr>
          <w:rFonts w:hint="eastAsia" w:ascii="Courier New" w:hAnsi="Courier New"/>
          <w:b/>
          <w:sz w:val="24"/>
          <w:lang w:val="en-US" w:eastAsia="zh-CN"/>
        </w:rPr>
        <w:t>6</w:t>
      </w:r>
      <w:r>
        <w:rPr>
          <w:rFonts w:ascii="Courier New" w:hAnsi="Courier New" w:eastAsia="Courier New"/>
          <w:sz w:val="24"/>
        </w:rPr>
        <w:t>”</w:t>
      </w:r>
      <w:r>
        <w:rPr>
          <w:sz w:val="24"/>
        </w:rPr>
        <w:t>。其</w:t>
      </w:r>
    </w:p>
    <w:p w14:paraId="27BEA2E5">
      <w:pPr>
        <w:pStyle w:val="3"/>
        <w:spacing w:before="14"/>
        <w:ind w:left="120"/>
        <w:jc w:val="both"/>
        <w:rPr>
          <w:spacing w:val="-3"/>
        </w:rPr>
      </w:pPr>
      <w:r>
        <w:rPr>
          <w:spacing w:val="-7"/>
        </w:rPr>
        <w:t xml:space="preserve">结果分别如图 </w:t>
      </w:r>
      <w:r>
        <w:rPr>
          <w:rFonts w:ascii="Courier New" w:eastAsia="Courier New"/>
          <w:b/>
          <w:spacing w:val="-2"/>
        </w:rPr>
        <w:t>20</w:t>
      </w:r>
      <w:r>
        <w:rPr>
          <w:spacing w:val="-2"/>
        </w:rPr>
        <w:t>、</w:t>
      </w:r>
      <w:r>
        <w:rPr>
          <w:rFonts w:ascii="Courier New" w:eastAsia="Courier New"/>
          <w:b/>
          <w:spacing w:val="-2"/>
        </w:rPr>
        <w:t>21</w:t>
      </w:r>
      <w:r>
        <w:rPr>
          <w:spacing w:val="-2"/>
        </w:rPr>
        <w:t>、</w:t>
      </w:r>
      <w:r>
        <w:rPr>
          <w:rFonts w:ascii="Courier New" w:eastAsia="Courier New"/>
          <w:b/>
          <w:spacing w:val="-2"/>
        </w:rPr>
        <w:t>22</w:t>
      </w:r>
      <w:r>
        <w:rPr>
          <w:rFonts w:ascii="Courier New" w:eastAsia="Courier New"/>
          <w:b/>
          <w:spacing w:val="-36"/>
        </w:rPr>
        <w:t xml:space="preserve"> </w:t>
      </w:r>
      <w:r>
        <w:rPr>
          <w:spacing w:val="-3"/>
        </w:rPr>
        <w:t>所示。收到回复表示主机之间确实可以进行通信。</w:t>
      </w:r>
    </w:p>
    <w:p w14:paraId="3A3F934E">
      <w:pPr>
        <w:pStyle w:val="3"/>
        <w:spacing w:before="14"/>
        <w:ind w:left="120"/>
        <w:jc w:val="center"/>
        <w:rPr>
          <w:spacing w:val="-3"/>
        </w:rPr>
      </w:pPr>
      <w:r>
        <w:drawing>
          <wp:inline distT="0" distB="0" distL="114300" distR="114300">
            <wp:extent cx="3962400" cy="2026285"/>
            <wp:effectExtent l="0" t="0" r="0" b="635"/>
            <wp:docPr id="30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2026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626CE1">
      <w:pPr>
        <w:pStyle w:val="3"/>
        <w:spacing w:before="40"/>
        <w:ind w:left="2636"/>
        <w:rPr>
          <w:sz w:val="20"/>
        </w:rPr>
      </w:pPr>
      <w:r>
        <w:rPr>
          <w:spacing w:val="-30"/>
        </w:rPr>
        <w:t xml:space="preserve">图 </w:t>
      </w:r>
      <w:r>
        <w:rPr>
          <w:rFonts w:ascii="Courier New" w:eastAsia="Courier New"/>
          <w:b/>
        </w:rPr>
        <w:t>20</w:t>
      </w:r>
      <w:r>
        <w:rPr>
          <w:rFonts w:ascii="Courier New" w:eastAsia="Courier New"/>
          <w:b/>
          <w:spacing w:val="142"/>
        </w:rPr>
        <w:t xml:space="preserve"> </w:t>
      </w:r>
      <w:r>
        <w:rPr>
          <w:spacing w:val="-1"/>
        </w:rPr>
        <w:t>测试主机之间的连通性</w:t>
      </w:r>
    </w:p>
    <w:p w14:paraId="225D8386">
      <w:pPr>
        <w:pStyle w:val="3"/>
        <w:spacing w:before="12"/>
        <w:jc w:val="center"/>
      </w:pPr>
      <w:r>
        <w:drawing>
          <wp:inline distT="0" distB="0" distL="114300" distR="114300">
            <wp:extent cx="3865245" cy="1951355"/>
            <wp:effectExtent l="0" t="0" r="5715" b="14605"/>
            <wp:docPr id="31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65245" cy="195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7752E7">
      <w:pPr>
        <w:pStyle w:val="3"/>
        <w:spacing w:before="190"/>
        <w:ind w:left="2636"/>
        <w:rPr>
          <w:sz w:val="20"/>
        </w:rPr>
      </w:pPr>
      <w:r>
        <w:rPr>
          <w:spacing w:val="-30"/>
        </w:rPr>
        <w:t xml:space="preserve">图 </w:t>
      </w:r>
      <w:r>
        <w:rPr>
          <w:rFonts w:ascii="Courier New" w:eastAsia="Courier New"/>
          <w:b/>
        </w:rPr>
        <w:t>21</w:t>
      </w:r>
      <w:r>
        <w:rPr>
          <w:rFonts w:ascii="Courier New" w:eastAsia="Courier New"/>
          <w:b/>
          <w:spacing w:val="142"/>
        </w:rPr>
        <w:t xml:space="preserve"> </w:t>
      </w:r>
      <w:r>
        <w:rPr>
          <w:spacing w:val="-1"/>
        </w:rPr>
        <w:t>测试主机之间的连通性</w:t>
      </w:r>
    </w:p>
    <w:p w14:paraId="60B31F76">
      <w:pPr>
        <w:pStyle w:val="3"/>
        <w:spacing w:before="3"/>
        <w:jc w:val="center"/>
        <w:rPr>
          <w:sz w:val="28"/>
        </w:rPr>
      </w:pPr>
      <w:r>
        <w:drawing>
          <wp:inline distT="0" distB="0" distL="114300" distR="114300">
            <wp:extent cx="3877945" cy="1939290"/>
            <wp:effectExtent l="0" t="0" r="8255" b="11430"/>
            <wp:docPr id="37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77945" cy="1939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50E30E">
      <w:pPr>
        <w:pStyle w:val="3"/>
        <w:spacing w:before="191"/>
        <w:ind w:left="2708"/>
      </w:pPr>
      <w:r>
        <w:rPr>
          <w:spacing w:val="-30"/>
        </w:rPr>
        <w:t xml:space="preserve">图 </w:t>
      </w:r>
      <w:r>
        <w:rPr>
          <w:rFonts w:ascii="Courier New" w:eastAsia="Courier New"/>
          <w:b/>
        </w:rPr>
        <w:t>22</w:t>
      </w:r>
      <w:r>
        <w:rPr>
          <w:rFonts w:ascii="Courier New" w:eastAsia="Courier New"/>
          <w:b/>
          <w:spacing w:val="-2"/>
        </w:rPr>
        <w:t xml:space="preserve"> </w:t>
      </w:r>
      <w:r>
        <w:rPr>
          <w:spacing w:val="-1"/>
        </w:rPr>
        <w:t>测试主机之间的连通性</w:t>
      </w:r>
    </w:p>
    <w:p w14:paraId="1565858E">
      <w:pPr>
        <w:pStyle w:val="3"/>
        <w:spacing w:before="5"/>
        <w:rPr>
          <w:sz w:val="27"/>
        </w:rPr>
      </w:pPr>
    </w:p>
    <w:p w14:paraId="23478632">
      <w:pPr>
        <w:pStyle w:val="10"/>
        <w:numPr>
          <w:ilvl w:val="0"/>
          <w:numId w:val="4"/>
        </w:numPr>
        <w:tabs>
          <w:tab w:val="left" w:pos="746"/>
        </w:tabs>
        <w:spacing w:before="1" w:after="0" w:line="480" w:lineRule="auto"/>
        <w:ind w:left="120" w:right="893" w:firstLine="0"/>
        <w:jc w:val="left"/>
      </w:pPr>
      <w:r>
        <w:pict>
          <v:shape id="docshape6" o:spid="_x0000_s1031" o:spt="202" type="#_x0000_t202" style="position:absolute;left:0pt;margin-left:86pt;margin-top:89.7pt;height:106.55pt;width:424.65pt;mso-position-horizontal-relative:page;z-index:251660288;mso-width-relative:page;mso-height-relative:page;" filled="f" stroked="f" coordsize="21600,21600">
            <v:path/>
            <v:fill on="f" focussize="0,0"/>
            <v:stroke on="f"/>
            <v:imagedata o:title=""/>
            <o:lock v:ext="edit" aspectratio="f"/>
            <v:textbox inset="0mm,0mm,0mm,0mm">
              <w:txbxContent>
                <w:tbl>
                  <w:tblPr>
                    <w:tblStyle w:val="6"/>
                    <w:tblW w:w="0" w:type="auto"/>
                    <w:jc w:val="center"/>
                    <w:tblBorders>
                      <w:top w:val="single" w:color="000000" w:sz="4" w:space="0"/>
                      <w:left w:val="single" w:color="000000" w:sz="4" w:space="0"/>
                      <w:bottom w:val="single" w:color="000000" w:sz="4" w:space="0"/>
                      <w:right w:val="single" w:color="000000" w:sz="4" w:space="0"/>
                      <w:insideH w:val="single" w:color="000000" w:sz="4" w:space="0"/>
                      <w:insideV w:val="single" w:color="000000" w:sz="4" w:space="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</w:tblPr>
                  <w:tblGrid>
                    <w:gridCol w:w="2765"/>
                    <w:gridCol w:w="2765"/>
                    <w:gridCol w:w="2768"/>
                  </w:tblGrid>
                  <w:tr w14:paraId="46451599">
                    <w:tblPrEx>
                      <w:tblBorders>
                        <w:top w:val="single" w:color="000000" w:sz="4" w:space="0"/>
                        <w:left w:val="single" w:color="000000" w:sz="4" w:space="0"/>
                        <w:bottom w:val="single" w:color="000000" w:sz="4" w:space="0"/>
                        <w:right w:val="single" w:color="000000" w:sz="4" w:space="0"/>
                        <w:insideH w:val="single" w:color="000000" w:sz="4" w:space="0"/>
                        <w:insideV w:val="single" w:color="000000" w:sz="4" w:space="0"/>
                      </w:tblBorders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397" w:hRule="atLeast"/>
                      <w:jc w:val="center"/>
                    </w:trPr>
                    <w:tc>
                      <w:tcPr>
                        <w:tcW w:w="2765" w:type="dxa"/>
                      </w:tcPr>
                      <w:p w14:paraId="4D685456">
                        <w:pPr>
                          <w:pStyle w:val="11"/>
                          <w:spacing w:before="2" w:line="240" w:lineRule="auto"/>
                          <w:rPr>
                            <w:rFonts w:ascii="宋体" w:eastAsia="宋体"/>
                            <w:sz w:val="24"/>
                          </w:rPr>
                        </w:pPr>
                        <w:r>
                          <w:rPr>
                            <w:b/>
                            <w:spacing w:val="-2"/>
                            <w:sz w:val="24"/>
                          </w:rPr>
                          <w:t>IP</w:t>
                        </w:r>
                        <w:r>
                          <w:rPr>
                            <w:b/>
                            <w:spacing w:val="-70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宋体" w:eastAsia="宋体"/>
                            <w:spacing w:val="-6"/>
                            <w:sz w:val="24"/>
                          </w:rPr>
                          <w:t>地址</w:t>
                        </w:r>
                      </w:p>
                    </w:tc>
                    <w:tc>
                      <w:tcPr>
                        <w:tcW w:w="2765" w:type="dxa"/>
                      </w:tcPr>
                      <w:p w14:paraId="2EA20A74">
                        <w:pPr>
                          <w:pStyle w:val="11"/>
                          <w:spacing w:before="4" w:line="240" w:lineRule="auto"/>
                          <w:ind w:left="297"/>
                          <w:rPr>
                            <w:rFonts w:ascii="宋体" w:eastAsia="宋体"/>
                            <w:sz w:val="24"/>
                          </w:rPr>
                        </w:pPr>
                        <w:r>
                          <w:rPr>
                            <w:rFonts w:ascii="宋体" w:eastAsia="宋体"/>
                            <w:spacing w:val="-3"/>
                            <w:sz w:val="24"/>
                          </w:rPr>
                          <w:t>子网掩码</w:t>
                        </w:r>
                      </w:p>
                    </w:tc>
                    <w:tc>
                      <w:tcPr>
                        <w:tcW w:w="2768" w:type="dxa"/>
                      </w:tcPr>
                      <w:p w14:paraId="44BAC33D">
                        <w:pPr>
                          <w:pStyle w:val="11"/>
                          <w:spacing w:before="4" w:line="240" w:lineRule="auto"/>
                          <w:ind w:left="0" w:right="533"/>
                          <w:jc w:val="right"/>
                          <w:rPr>
                            <w:rFonts w:ascii="宋体" w:eastAsia="宋体"/>
                            <w:sz w:val="24"/>
                          </w:rPr>
                        </w:pPr>
                        <w:r>
                          <w:rPr>
                            <w:rFonts w:ascii="宋体" w:eastAsia="宋体"/>
                            <w:spacing w:val="-2"/>
                            <w:sz w:val="24"/>
                          </w:rPr>
                          <w:t>二进制相与结果</w:t>
                        </w:r>
                      </w:p>
                    </w:tc>
                  </w:tr>
                  <w:tr w14:paraId="27949CB3">
                    <w:tblPrEx>
                      <w:tblBorders>
                        <w:top w:val="single" w:color="000000" w:sz="4" w:space="0"/>
                        <w:left w:val="single" w:color="000000" w:sz="4" w:space="0"/>
                        <w:bottom w:val="single" w:color="000000" w:sz="4" w:space="0"/>
                        <w:right w:val="single" w:color="000000" w:sz="4" w:space="0"/>
                        <w:insideH w:val="single" w:color="000000" w:sz="4" w:space="0"/>
                        <w:insideV w:val="single" w:color="000000" w:sz="4" w:space="0"/>
                      </w:tblBorders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345" w:hRule="atLeast"/>
                      <w:jc w:val="center"/>
                    </w:trPr>
                    <w:tc>
                      <w:tcPr>
                        <w:tcW w:w="2765" w:type="dxa"/>
                      </w:tcPr>
                      <w:p w14:paraId="2EE43394">
                        <w:pPr>
                          <w:pStyle w:val="11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pacing w:val="-2"/>
                            <w:sz w:val="24"/>
                          </w:rPr>
                          <w:t>192</w:t>
                        </w:r>
                        <w:r>
                          <w:rPr>
                            <w:spacing w:val="-2"/>
                            <w:sz w:val="24"/>
                          </w:rPr>
                          <w:t>.</w:t>
                        </w:r>
                        <w:r>
                          <w:rPr>
                            <w:b/>
                            <w:spacing w:val="-2"/>
                            <w:sz w:val="24"/>
                          </w:rPr>
                          <w:t>168</w:t>
                        </w:r>
                        <w:r>
                          <w:rPr>
                            <w:spacing w:val="-2"/>
                            <w:sz w:val="24"/>
                          </w:rPr>
                          <w:t>.</w:t>
                        </w:r>
                        <w:r>
                          <w:rPr>
                            <w:b/>
                            <w:spacing w:val="-2"/>
                            <w:sz w:val="24"/>
                          </w:rPr>
                          <w:t>0</w:t>
                        </w:r>
                        <w:r>
                          <w:rPr>
                            <w:spacing w:val="-2"/>
                            <w:sz w:val="24"/>
                          </w:rPr>
                          <w:t>.</w:t>
                        </w:r>
                        <w:r>
                          <w:rPr>
                            <w:b/>
                            <w:spacing w:val="-2"/>
                            <w:sz w:val="24"/>
                          </w:rPr>
                          <w:t>1</w:t>
                        </w:r>
                      </w:p>
                    </w:tc>
                    <w:tc>
                      <w:tcPr>
                        <w:tcW w:w="2765" w:type="dxa"/>
                      </w:tcPr>
                      <w:p w14:paraId="2B06B43E">
                        <w:pPr>
                          <w:pStyle w:val="11"/>
                          <w:ind w:left="297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pacing w:val="-2"/>
                            <w:sz w:val="24"/>
                          </w:rPr>
                          <w:t>255</w:t>
                        </w:r>
                        <w:r>
                          <w:rPr>
                            <w:spacing w:val="-2"/>
                            <w:sz w:val="24"/>
                          </w:rPr>
                          <w:t>.</w:t>
                        </w:r>
                        <w:r>
                          <w:rPr>
                            <w:b/>
                            <w:spacing w:val="-2"/>
                            <w:sz w:val="24"/>
                          </w:rPr>
                          <w:t>255</w:t>
                        </w:r>
                        <w:r>
                          <w:rPr>
                            <w:spacing w:val="-2"/>
                            <w:sz w:val="24"/>
                          </w:rPr>
                          <w:t>.</w:t>
                        </w:r>
                        <w:r>
                          <w:rPr>
                            <w:b/>
                            <w:spacing w:val="-2"/>
                            <w:sz w:val="24"/>
                          </w:rPr>
                          <w:t>255</w:t>
                        </w:r>
                        <w:r>
                          <w:rPr>
                            <w:spacing w:val="-2"/>
                            <w:sz w:val="24"/>
                          </w:rPr>
                          <w:t>.</w:t>
                        </w:r>
                        <w:r>
                          <w:rPr>
                            <w:b/>
                            <w:spacing w:val="-2"/>
                            <w:sz w:val="24"/>
                          </w:rPr>
                          <w:t>192</w:t>
                        </w:r>
                      </w:p>
                    </w:tc>
                    <w:tc>
                      <w:tcPr>
                        <w:tcW w:w="2768" w:type="dxa"/>
                      </w:tcPr>
                      <w:p w14:paraId="615067DE">
                        <w:pPr>
                          <w:pStyle w:val="11"/>
                          <w:ind w:left="0" w:right="580"/>
                          <w:jc w:val="right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pacing w:val="-2"/>
                            <w:sz w:val="24"/>
                          </w:rPr>
                          <w:t>192</w:t>
                        </w:r>
                        <w:r>
                          <w:rPr>
                            <w:spacing w:val="-2"/>
                            <w:sz w:val="24"/>
                          </w:rPr>
                          <w:t>.</w:t>
                        </w:r>
                        <w:r>
                          <w:rPr>
                            <w:b/>
                            <w:spacing w:val="-2"/>
                            <w:sz w:val="24"/>
                          </w:rPr>
                          <w:t>168</w:t>
                        </w:r>
                        <w:r>
                          <w:rPr>
                            <w:spacing w:val="-2"/>
                            <w:sz w:val="24"/>
                          </w:rPr>
                          <w:t>.</w:t>
                        </w:r>
                        <w:r>
                          <w:rPr>
                            <w:b/>
                            <w:spacing w:val="-2"/>
                            <w:sz w:val="24"/>
                          </w:rPr>
                          <w:t>0</w:t>
                        </w:r>
                        <w:r>
                          <w:rPr>
                            <w:spacing w:val="-2"/>
                            <w:sz w:val="24"/>
                          </w:rPr>
                          <w:t>.</w:t>
                        </w:r>
                        <w:r>
                          <w:rPr>
                            <w:b/>
                            <w:spacing w:val="-2"/>
                            <w:sz w:val="24"/>
                          </w:rPr>
                          <w:t>1</w:t>
                        </w:r>
                      </w:p>
                    </w:tc>
                  </w:tr>
                  <w:tr w14:paraId="01D36855">
                    <w:tblPrEx>
                      <w:tblBorders>
                        <w:top w:val="single" w:color="000000" w:sz="4" w:space="0"/>
                        <w:left w:val="single" w:color="000000" w:sz="4" w:space="0"/>
                        <w:bottom w:val="single" w:color="000000" w:sz="4" w:space="0"/>
                        <w:right w:val="single" w:color="000000" w:sz="4" w:space="0"/>
                        <w:insideH w:val="single" w:color="000000" w:sz="4" w:space="0"/>
                        <w:insideV w:val="single" w:color="000000" w:sz="4" w:space="0"/>
                      </w:tblBorders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347" w:hRule="atLeast"/>
                      <w:jc w:val="center"/>
                    </w:trPr>
                    <w:tc>
                      <w:tcPr>
                        <w:tcW w:w="2765" w:type="dxa"/>
                      </w:tcPr>
                      <w:p w14:paraId="523DDF00">
                        <w:pPr>
                          <w:pStyle w:val="11"/>
                          <w:spacing w:before="1" w:line="240" w:lineRule="auto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pacing w:val="-2"/>
                            <w:sz w:val="24"/>
                          </w:rPr>
                          <w:t>192</w:t>
                        </w:r>
                        <w:r>
                          <w:rPr>
                            <w:spacing w:val="-2"/>
                            <w:sz w:val="24"/>
                          </w:rPr>
                          <w:t>.</w:t>
                        </w:r>
                        <w:r>
                          <w:rPr>
                            <w:b/>
                            <w:spacing w:val="-2"/>
                            <w:sz w:val="24"/>
                          </w:rPr>
                          <w:t>168</w:t>
                        </w:r>
                        <w:r>
                          <w:rPr>
                            <w:spacing w:val="-2"/>
                            <w:sz w:val="24"/>
                          </w:rPr>
                          <w:t>.</w:t>
                        </w:r>
                        <w:r>
                          <w:rPr>
                            <w:b/>
                            <w:spacing w:val="-2"/>
                            <w:sz w:val="24"/>
                          </w:rPr>
                          <w:t>0</w:t>
                        </w:r>
                        <w:r>
                          <w:rPr>
                            <w:spacing w:val="-2"/>
                            <w:sz w:val="24"/>
                          </w:rPr>
                          <w:t>.</w:t>
                        </w:r>
                        <w:r>
                          <w:rPr>
                            <w:b/>
                            <w:spacing w:val="-2"/>
                            <w:sz w:val="24"/>
                          </w:rPr>
                          <w:t>2</w:t>
                        </w:r>
                      </w:p>
                    </w:tc>
                    <w:tc>
                      <w:tcPr>
                        <w:tcW w:w="2765" w:type="dxa"/>
                      </w:tcPr>
                      <w:p w14:paraId="000A50A8">
                        <w:pPr>
                          <w:pStyle w:val="11"/>
                          <w:spacing w:before="1" w:line="240" w:lineRule="auto"/>
                          <w:ind w:left="297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pacing w:val="-2"/>
                            <w:sz w:val="24"/>
                          </w:rPr>
                          <w:t>255</w:t>
                        </w:r>
                        <w:r>
                          <w:rPr>
                            <w:spacing w:val="-2"/>
                            <w:sz w:val="24"/>
                          </w:rPr>
                          <w:t>.</w:t>
                        </w:r>
                        <w:r>
                          <w:rPr>
                            <w:b/>
                            <w:spacing w:val="-2"/>
                            <w:sz w:val="24"/>
                          </w:rPr>
                          <w:t>255</w:t>
                        </w:r>
                        <w:r>
                          <w:rPr>
                            <w:spacing w:val="-2"/>
                            <w:sz w:val="24"/>
                          </w:rPr>
                          <w:t>.</w:t>
                        </w:r>
                        <w:r>
                          <w:rPr>
                            <w:b/>
                            <w:spacing w:val="-2"/>
                            <w:sz w:val="24"/>
                          </w:rPr>
                          <w:t>255</w:t>
                        </w:r>
                        <w:r>
                          <w:rPr>
                            <w:spacing w:val="-2"/>
                            <w:sz w:val="24"/>
                          </w:rPr>
                          <w:t>.</w:t>
                        </w:r>
                        <w:r>
                          <w:rPr>
                            <w:b/>
                            <w:spacing w:val="-2"/>
                            <w:sz w:val="24"/>
                          </w:rPr>
                          <w:t>192</w:t>
                        </w:r>
                      </w:p>
                    </w:tc>
                    <w:tc>
                      <w:tcPr>
                        <w:tcW w:w="2768" w:type="dxa"/>
                      </w:tcPr>
                      <w:p w14:paraId="6EC33EB5">
                        <w:pPr>
                          <w:pStyle w:val="11"/>
                          <w:spacing w:before="1" w:line="240" w:lineRule="auto"/>
                          <w:ind w:left="0" w:right="580"/>
                          <w:jc w:val="right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pacing w:val="-2"/>
                            <w:sz w:val="24"/>
                          </w:rPr>
                          <w:t>192</w:t>
                        </w:r>
                        <w:r>
                          <w:rPr>
                            <w:spacing w:val="-2"/>
                            <w:sz w:val="24"/>
                          </w:rPr>
                          <w:t>.</w:t>
                        </w:r>
                        <w:r>
                          <w:rPr>
                            <w:b/>
                            <w:spacing w:val="-2"/>
                            <w:sz w:val="24"/>
                          </w:rPr>
                          <w:t>168</w:t>
                        </w:r>
                        <w:r>
                          <w:rPr>
                            <w:spacing w:val="-2"/>
                            <w:sz w:val="24"/>
                          </w:rPr>
                          <w:t>.</w:t>
                        </w:r>
                        <w:r>
                          <w:rPr>
                            <w:b/>
                            <w:spacing w:val="-2"/>
                            <w:sz w:val="24"/>
                          </w:rPr>
                          <w:t>0</w:t>
                        </w:r>
                        <w:r>
                          <w:rPr>
                            <w:spacing w:val="-2"/>
                            <w:sz w:val="24"/>
                          </w:rPr>
                          <w:t>.</w:t>
                        </w:r>
                        <w:r>
                          <w:rPr>
                            <w:b/>
                            <w:spacing w:val="-2"/>
                            <w:sz w:val="24"/>
                          </w:rPr>
                          <w:t>1</w:t>
                        </w:r>
                      </w:p>
                    </w:tc>
                  </w:tr>
                  <w:tr w14:paraId="723A7D6A">
                    <w:tblPrEx>
                      <w:tblBorders>
                        <w:top w:val="single" w:color="000000" w:sz="4" w:space="0"/>
                        <w:left w:val="single" w:color="000000" w:sz="4" w:space="0"/>
                        <w:bottom w:val="single" w:color="000000" w:sz="4" w:space="0"/>
                        <w:right w:val="single" w:color="000000" w:sz="4" w:space="0"/>
                        <w:insideH w:val="single" w:color="000000" w:sz="4" w:space="0"/>
                        <w:insideV w:val="single" w:color="000000" w:sz="4" w:space="0"/>
                      </w:tblBorders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345" w:hRule="atLeast"/>
                      <w:jc w:val="center"/>
                    </w:trPr>
                    <w:tc>
                      <w:tcPr>
                        <w:tcW w:w="2765" w:type="dxa"/>
                      </w:tcPr>
                      <w:p w14:paraId="61547904">
                        <w:pPr>
                          <w:pStyle w:val="11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pacing w:val="-2"/>
                            <w:sz w:val="24"/>
                          </w:rPr>
                          <w:t>192</w:t>
                        </w:r>
                        <w:r>
                          <w:rPr>
                            <w:spacing w:val="-2"/>
                            <w:sz w:val="24"/>
                          </w:rPr>
                          <w:t>.</w:t>
                        </w:r>
                        <w:r>
                          <w:rPr>
                            <w:b/>
                            <w:spacing w:val="-2"/>
                            <w:sz w:val="24"/>
                          </w:rPr>
                          <w:t>168</w:t>
                        </w:r>
                        <w:r>
                          <w:rPr>
                            <w:spacing w:val="-2"/>
                            <w:sz w:val="24"/>
                          </w:rPr>
                          <w:t>.</w:t>
                        </w:r>
                        <w:r>
                          <w:rPr>
                            <w:b/>
                            <w:spacing w:val="-2"/>
                            <w:sz w:val="24"/>
                          </w:rPr>
                          <w:t>0</w:t>
                        </w:r>
                        <w:r>
                          <w:rPr>
                            <w:spacing w:val="-2"/>
                            <w:sz w:val="24"/>
                          </w:rPr>
                          <w:t>.</w:t>
                        </w:r>
                        <w:r>
                          <w:rPr>
                            <w:b/>
                            <w:spacing w:val="-2"/>
                            <w:sz w:val="24"/>
                          </w:rPr>
                          <w:t>65</w:t>
                        </w:r>
                      </w:p>
                    </w:tc>
                    <w:tc>
                      <w:tcPr>
                        <w:tcW w:w="2765" w:type="dxa"/>
                      </w:tcPr>
                      <w:p w14:paraId="54A0AF95">
                        <w:pPr>
                          <w:pStyle w:val="11"/>
                          <w:ind w:left="297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pacing w:val="-2"/>
                            <w:sz w:val="24"/>
                          </w:rPr>
                          <w:t>255</w:t>
                        </w:r>
                        <w:r>
                          <w:rPr>
                            <w:spacing w:val="-2"/>
                            <w:sz w:val="24"/>
                          </w:rPr>
                          <w:t>.</w:t>
                        </w:r>
                        <w:r>
                          <w:rPr>
                            <w:b/>
                            <w:spacing w:val="-2"/>
                            <w:sz w:val="24"/>
                          </w:rPr>
                          <w:t>255</w:t>
                        </w:r>
                        <w:r>
                          <w:rPr>
                            <w:spacing w:val="-2"/>
                            <w:sz w:val="24"/>
                          </w:rPr>
                          <w:t>.</w:t>
                        </w:r>
                        <w:r>
                          <w:rPr>
                            <w:b/>
                            <w:spacing w:val="-2"/>
                            <w:sz w:val="24"/>
                          </w:rPr>
                          <w:t>255</w:t>
                        </w:r>
                        <w:r>
                          <w:rPr>
                            <w:spacing w:val="-2"/>
                            <w:sz w:val="24"/>
                          </w:rPr>
                          <w:t>.</w:t>
                        </w:r>
                        <w:r>
                          <w:rPr>
                            <w:b/>
                            <w:spacing w:val="-2"/>
                            <w:sz w:val="24"/>
                          </w:rPr>
                          <w:t>192</w:t>
                        </w:r>
                      </w:p>
                    </w:tc>
                    <w:tc>
                      <w:tcPr>
                        <w:tcW w:w="2768" w:type="dxa"/>
                      </w:tcPr>
                      <w:p w14:paraId="0B018C50">
                        <w:pPr>
                          <w:pStyle w:val="11"/>
                          <w:ind w:left="0" w:right="508"/>
                          <w:jc w:val="right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pacing w:val="-2"/>
                            <w:sz w:val="24"/>
                          </w:rPr>
                          <w:t>192</w:t>
                        </w:r>
                        <w:r>
                          <w:rPr>
                            <w:spacing w:val="-2"/>
                            <w:sz w:val="24"/>
                          </w:rPr>
                          <w:t>.</w:t>
                        </w:r>
                        <w:r>
                          <w:rPr>
                            <w:b/>
                            <w:spacing w:val="-2"/>
                            <w:sz w:val="24"/>
                          </w:rPr>
                          <w:t>168</w:t>
                        </w:r>
                        <w:r>
                          <w:rPr>
                            <w:spacing w:val="-2"/>
                            <w:sz w:val="24"/>
                          </w:rPr>
                          <w:t>.</w:t>
                        </w:r>
                        <w:r>
                          <w:rPr>
                            <w:b/>
                            <w:spacing w:val="-2"/>
                            <w:sz w:val="24"/>
                          </w:rPr>
                          <w:t>0</w:t>
                        </w:r>
                        <w:r>
                          <w:rPr>
                            <w:spacing w:val="-2"/>
                            <w:sz w:val="24"/>
                          </w:rPr>
                          <w:t>.</w:t>
                        </w:r>
                        <w:r>
                          <w:rPr>
                            <w:b/>
                            <w:spacing w:val="-2"/>
                            <w:sz w:val="24"/>
                          </w:rPr>
                          <w:t>64</w:t>
                        </w:r>
                      </w:p>
                    </w:tc>
                  </w:tr>
                  <w:tr w14:paraId="37A61A33">
                    <w:tblPrEx>
                      <w:tblBorders>
                        <w:top w:val="single" w:color="000000" w:sz="4" w:space="0"/>
                        <w:left w:val="single" w:color="000000" w:sz="4" w:space="0"/>
                        <w:bottom w:val="single" w:color="000000" w:sz="4" w:space="0"/>
                        <w:right w:val="single" w:color="000000" w:sz="4" w:space="0"/>
                        <w:insideH w:val="single" w:color="000000" w:sz="4" w:space="0"/>
                        <w:insideV w:val="single" w:color="000000" w:sz="4" w:space="0"/>
                      </w:tblBorders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345" w:hRule="atLeast"/>
                      <w:jc w:val="center"/>
                    </w:trPr>
                    <w:tc>
                      <w:tcPr>
                        <w:tcW w:w="2765" w:type="dxa"/>
                      </w:tcPr>
                      <w:p w14:paraId="78792F3D">
                        <w:pPr>
                          <w:pStyle w:val="11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pacing w:val="-2"/>
                            <w:sz w:val="24"/>
                          </w:rPr>
                          <w:t>192</w:t>
                        </w:r>
                        <w:r>
                          <w:rPr>
                            <w:spacing w:val="-2"/>
                            <w:sz w:val="24"/>
                          </w:rPr>
                          <w:t>.</w:t>
                        </w:r>
                        <w:r>
                          <w:rPr>
                            <w:b/>
                            <w:spacing w:val="-2"/>
                            <w:sz w:val="24"/>
                          </w:rPr>
                          <w:t>168</w:t>
                        </w:r>
                        <w:r>
                          <w:rPr>
                            <w:spacing w:val="-2"/>
                            <w:sz w:val="24"/>
                          </w:rPr>
                          <w:t>.</w:t>
                        </w:r>
                        <w:r>
                          <w:rPr>
                            <w:b/>
                            <w:spacing w:val="-2"/>
                            <w:sz w:val="24"/>
                          </w:rPr>
                          <w:t>0</w:t>
                        </w:r>
                        <w:r>
                          <w:rPr>
                            <w:spacing w:val="-2"/>
                            <w:sz w:val="24"/>
                          </w:rPr>
                          <w:t>.</w:t>
                        </w:r>
                        <w:r>
                          <w:rPr>
                            <w:b/>
                            <w:spacing w:val="-2"/>
                            <w:sz w:val="24"/>
                          </w:rPr>
                          <w:t>66</w:t>
                        </w:r>
                      </w:p>
                    </w:tc>
                    <w:tc>
                      <w:tcPr>
                        <w:tcW w:w="2765" w:type="dxa"/>
                      </w:tcPr>
                      <w:p w14:paraId="32815E09">
                        <w:pPr>
                          <w:pStyle w:val="11"/>
                          <w:ind w:left="297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pacing w:val="-2"/>
                            <w:sz w:val="24"/>
                          </w:rPr>
                          <w:t>255</w:t>
                        </w:r>
                        <w:r>
                          <w:rPr>
                            <w:spacing w:val="-2"/>
                            <w:sz w:val="24"/>
                          </w:rPr>
                          <w:t>.</w:t>
                        </w:r>
                        <w:r>
                          <w:rPr>
                            <w:b/>
                            <w:spacing w:val="-2"/>
                            <w:sz w:val="24"/>
                          </w:rPr>
                          <w:t>255</w:t>
                        </w:r>
                        <w:r>
                          <w:rPr>
                            <w:spacing w:val="-2"/>
                            <w:sz w:val="24"/>
                          </w:rPr>
                          <w:t>.</w:t>
                        </w:r>
                        <w:r>
                          <w:rPr>
                            <w:b/>
                            <w:spacing w:val="-2"/>
                            <w:sz w:val="24"/>
                          </w:rPr>
                          <w:t>255</w:t>
                        </w:r>
                        <w:r>
                          <w:rPr>
                            <w:spacing w:val="-2"/>
                            <w:sz w:val="24"/>
                          </w:rPr>
                          <w:t>.</w:t>
                        </w:r>
                        <w:r>
                          <w:rPr>
                            <w:b/>
                            <w:spacing w:val="-2"/>
                            <w:sz w:val="24"/>
                          </w:rPr>
                          <w:t>192</w:t>
                        </w:r>
                      </w:p>
                    </w:tc>
                    <w:tc>
                      <w:tcPr>
                        <w:tcW w:w="2768" w:type="dxa"/>
                      </w:tcPr>
                      <w:p w14:paraId="4E92E04D">
                        <w:pPr>
                          <w:pStyle w:val="11"/>
                          <w:ind w:left="0" w:right="508"/>
                          <w:jc w:val="right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pacing w:val="-2"/>
                            <w:sz w:val="24"/>
                          </w:rPr>
                          <w:t>192</w:t>
                        </w:r>
                        <w:r>
                          <w:rPr>
                            <w:spacing w:val="-2"/>
                            <w:sz w:val="24"/>
                          </w:rPr>
                          <w:t>.</w:t>
                        </w:r>
                        <w:r>
                          <w:rPr>
                            <w:b/>
                            <w:spacing w:val="-2"/>
                            <w:sz w:val="24"/>
                          </w:rPr>
                          <w:t>168</w:t>
                        </w:r>
                        <w:r>
                          <w:rPr>
                            <w:spacing w:val="-2"/>
                            <w:sz w:val="24"/>
                          </w:rPr>
                          <w:t>.</w:t>
                        </w:r>
                        <w:r>
                          <w:rPr>
                            <w:b/>
                            <w:spacing w:val="-2"/>
                            <w:sz w:val="24"/>
                          </w:rPr>
                          <w:t>0</w:t>
                        </w:r>
                        <w:r>
                          <w:rPr>
                            <w:spacing w:val="-2"/>
                            <w:sz w:val="24"/>
                          </w:rPr>
                          <w:t>.</w:t>
                        </w:r>
                        <w:r>
                          <w:rPr>
                            <w:b/>
                            <w:spacing w:val="-2"/>
                            <w:sz w:val="24"/>
                          </w:rPr>
                          <w:t>64</w:t>
                        </w:r>
                      </w:p>
                    </w:tc>
                  </w:tr>
                </w:tbl>
                <w:p w14:paraId="54860CDA">
                  <w:pPr>
                    <w:pStyle w:val="3"/>
                  </w:pPr>
                </w:p>
              </w:txbxContent>
            </v:textbox>
          </v:shape>
        </w:pict>
      </w:r>
      <w:r>
        <w:rPr>
          <w:spacing w:val="-2"/>
          <w:sz w:val="24"/>
        </w:rPr>
        <w:t xml:space="preserve">第五步：修改主机的子网掩码。点击主机 </w:t>
      </w:r>
      <w:r>
        <w:rPr>
          <w:rFonts w:ascii="Courier New" w:hAnsi="Courier New" w:eastAsia="Courier New"/>
          <w:b/>
          <w:sz w:val="24"/>
        </w:rPr>
        <w:t>1</w:t>
      </w:r>
      <w:r>
        <w:rPr>
          <w:sz w:val="24"/>
        </w:rPr>
        <w:t>，选择桌面，选择配置，将主</w:t>
      </w:r>
      <w:r>
        <w:rPr>
          <w:spacing w:val="-21"/>
          <w:sz w:val="24"/>
        </w:rPr>
        <w:t xml:space="preserve">机 </w:t>
      </w:r>
      <w:r>
        <w:rPr>
          <w:rFonts w:ascii="Courier New" w:hAnsi="Courier New" w:eastAsia="Courier New"/>
          <w:b/>
          <w:spacing w:val="-2"/>
          <w:sz w:val="24"/>
        </w:rPr>
        <w:t>1</w:t>
      </w:r>
      <w:r>
        <w:rPr>
          <w:rFonts w:ascii="Courier New" w:hAnsi="Courier New" w:eastAsia="Courier New"/>
          <w:b/>
          <w:spacing w:val="-47"/>
          <w:sz w:val="24"/>
        </w:rPr>
        <w:t xml:space="preserve"> </w:t>
      </w:r>
      <w:r>
        <w:rPr>
          <w:spacing w:val="-2"/>
          <w:sz w:val="24"/>
        </w:rPr>
        <w:t>的子网掩码修改为</w:t>
      </w:r>
      <w:r>
        <w:rPr>
          <w:rFonts w:ascii="Courier New" w:hAnsi="Courier New" w:eastAsia="Courier New"/>
          <w:spacing w:val="-2"/>
          <w:sz w:val="24"/>
        </w:rPr>
        <w:t>”</w:t>
      </w:r>
      <w:r>
        <w:rPr>
          <w:rFonts w:hint="eastAsia" w:ascii="Courier New" w:hAnsi="Courier New"/>
          <w:b/>
          <w:spacing w:val="-2"/>
          <w:sz w:val="24"/>
          <w:lang w:val="en-US" w:eastAsia="zh-CN"/>
        </w:rPr>
        <w:t>255</w:t>
      </w:r>
      <w:r>
        <w:rPr>
          <w:rFonts w:ascii="Courier New" w:hAnsi="Courier New" w:eastAsia="Courier New"/>
          <w:spacing w:val="-2"/>
          <w:sz w:val="24"/>
        </w:rPr>
        <w:t>.</w:t>
      </w:r>
      <w:r>
        <w:rPr>
          <w:rFonts w:hint="eastAsia" w:ascii="Courier New" w:hAnsi="Courier New"/>
          <w:b/>
          <w:spacing w:val="-2"/>
          <w:sz w:val="24"/>
          <w:lang w:val="en-US" w:eastAsia="zh-CN"/>
        </w:rPr>
        <w:t>255</w:t>
      </w:r>
      <w:r>
        <w:rPr>
          <w:rFonts w:ascii="Courier New" w:hAnsi="Courier New" w:eastAsia="Courier New"/>
          <w:spacing w:val="-2"/>
          <w:sz w:val="24"/>
        </w:rPr>
        <w:t>.</w:t>
      </w:r>
      <w:r>
        <w:rPr>
          <w:rFonts w:hint="eastAsia" w:ascii="Courier New" w:hAnsi="Courier New"/>
          <w:b/>
          <w:spacing w:val="-2"/>
          <w:sz w:val="24"/>
          <w:lang w:val="en-US" w:eastAsia="zh-CN"/>
        </w:rPr>
        <w:t>255</w:t>
      </w:r>
      <w:r>
        <w:rPr>
          <w:rFonts w:ascii="Courier New" w:hAnsi="Courier New" w:eastAsia="Courier New"/>
          <w:spacing w:val="-2"/>
          <w:sz w:val="24"/>
        </w:rPr>
        <w:t>.</w:t>
      </w:r>
      <w:r>
        <w:rPr>
          <w:rFonts w:ascii="Courier New" w:hAnsi="Courier New" w:eastAsia="Courier New"/>
          <w:b/>
          <w:spacing w:val="-2"/>
          <w:sz w:val="24"/>
        </w:rPr>
        <w:t>192</w:t>
      </w:r>
      <w:r>
        <w:rPr>
          <w:rFonts w:ascii="Courier New" w:hAnsi="Courier New" w:eastAsia="Courier New"/>
          <w:spacing w:val="-2"/>
          <w:sz w:val="24"/>
        </w:rPr>
        <w:t>”</w:t>
      </w:r>
      <w:r>
        <w:rPr>
          <w:spacing w:val="-12"/>
          <w:sz w:val="24"/>
        </w:rPr>
        <w:t xml:space="preserve">，如图 </w:t>
      </w:r>
      <w:r>
        <w:rPr>
          <w:rFonts w:ascii="Courier New" w:hAnsi="Courier New" w:eastAsia="Courier New"/>
          <w:b/>
          <w:spacing w:val="-2"/>
          <w:sz w:val="24"/>
        </w:rPr>
        <w:t>23</w:t>
      </w:r>
      <w:r>
        <w:rPr>
          <w:rFonts w:ascii="Courier New" w:hAnsi="Courier New" w:eastAsia="Courier New"/>
          <w:b/>
          <w:spacing w:val="-47"/>
          <w:sz w:val="24"/>
        </w:rPr>
        <w:t xml:space="preserve"> </w:t>
      </w:r>
      <w:r>
        <w:rPr>
          <w:spacing w:val="-7"/>
          <w:sz w:val="24"/>
        </w:rPr>
        <w:t xml:space="preserve">所示。对于主机 </w:t>
      </w:r>
      <w:r>
        <w:rPr>
          <w:rFonts w:ascii="Courier New" w:hAnsi="Courier New" w:eastAsia="Courier New"/>
          <w:b/>
          <w:spacing w:val="-2"/>
          <w:sz w:val="24"/>
        </w:rPr>
        <w:t>2</w:t>
      </w:r>
      <w:r>
        <w:rPr>
          <w:spacing w:val="-2"/>
          <w:sz w:val="24"/>
        </w:rPr>
        <w:t>、</w:t>
      </w:r>
      <w:r>
        <w:rPr>
          <w:rFonts w:ascii="Courier New" w:hAnsi="Courier New" w:eastAsia="Courier New"/>
          <w:b/>
          <w:spacing w:val="-2"/>
          <w:sz w:val="24"/>
        </w:rPr>
        <w:t>3</w:t>
      </w:r>
      <w:r>
        <w:rPr>
          <w:spacing w:val="-2"/>
          <w:sz w:val="24"/>
        </w:rPr>
        <w:t>、</w:t>
      </w:r>
      <w:r>
        <w:rPr>
          <w:rFonts w:ascii="Courier New" w:eastAsia="Courier New"/>
          <w:b/>
          <w:spacing w:val="-2"/>
        </w:rPr>
        <w:t>4</w:t>
      </w:r>
      <w:r>
        <w:rPr>
          <w:spacing w:val="-2"/>
          <w:sz w:val="24"/>
        </w:rPr>
        <w:t xml:space="preserve"> 也进行一致的处理。接着将注释中的子网掩码也进行相应的修改，如图</w:t>
      </w:r>
      <w:r>
        <w:rPr>
          <w:spacing w:val="-4"/>
        </w:rPr>
        <w:t xml:space="preserve"> </w:t>
      </w:r>
      <w:r>
        <w:rPr>
          <w:rFonts w:ascii="Courier New" w:eastAsia="Courier New"/>
          <w:b/>
          <w:spacing w:val="-2"/>
        </w:rPr>
        <w:t>24</w:t>
      </w:r>
      <w:r>
        <w:rPr>
          <w:rFonts w:ascii="Courier New" w:eastAsia="Courier New"/>
          <w:b/>
          <w:spacing w:val="-62"/>
        </w:rPr>
        <w:t xml:space="preserve"> </w:t>
      </w:r>
      <w:r>
        <w:rPr>
          <w:spacing w:val="-2"/>
          <w:sz w:val="24"/>
        </w:rPr>
        <w:t>所</w:t>
      </w:r>
      <w:r>
        <w:rPr>
          <w:spacing w:val="-6"/>
        </w:rPr>
        <w:t>示。</w:t>
      </w:r>
    </w:p>
    <w:p w14:paraId="0F879846">
      <w:pPr>
        <w:pStyle w:val="3"/>
        <w:spacing w:before="5"/>
        <w:jc w:val="center"/>
        <w:rPr>
          <w:sz w:val="10"/>
        </w:rPr>
      </w:pPr>
      <w:r>
        <w:drawing>
          <wp:inline distT="0" distB="0" distL="114300" distR="114300">
            <wp:extent cx="3810635" cy="2956560"/>
            <wp:effectExtent l="0" t="0" r="14605" b="0"/>
            <wp:docPr id="33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10635" cy="2956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8893E2">
      <w:pPr>
        <w:spacing w:before="140"/>
        <w:ind w:left="115" w:right="893" w:firstLine="0"/>
        <w:jc w:val="center"/>
        <w:rPr>
          <w:sz w:val="24"/>
        </w:rPr>
      </w:pPr>
      <w:r>
        <w:rPr>
          <w:spacing w:val="-30"/>
          <w:sz w:val="24"/>
        </w:rPr>
        <w:t xml:space="preserve">图 </w:t>
      </w:r>
      <w:r>
        <w:rPr>
          <w:rFonts w:ascii="Courier New" w:eastAsia="Courier New"/>
          <w:b/>
          <w:sz w:val="24"/>
        </w:rPr>
        <w:t>23</w:t>
      </w:r>
      <w:r>
        <w:rPr>
          <w:rFonts w:ascii="Courier New" w:eastAsia="Courier New"/>
          <w:b/>
          <w:spacing w:val="141"/>
          <w:sz w:val="24"/>
        </w:rPr>
        <w:t xml:space="preserve"> </w:t>
      </w:r>
      <w:r>
        <w:rPr>
          <w:spacing w:val="-10"/>
          <w:sz w:val="24"/>
        </w:rPr>
        <w:t xml:space="preserve">修改主机的 </w:t>
      </w:r>
      <w:r>
        <w:rPr>
          <w:rFonts w:ascii="Courier New" w:eastAsia="Courier New"/>
          <w:b/>
          <w:sz w:val="24"/>
        </w:rPr>
        <w:t>IP</w:t>
      </w:r>
      <w:r>
        <w:rPr>
          <w:rFonts w:ascii="Courier New" w:eastAsia="Courier New"/>
          <w:b/>
          <w:spacing w:val="-73"/>
          <w:sz w:val="24"/>
        </w:rPr>
        <w:t xml:space="preserve"> </w:t>
      </w:r>
      <w:r>
        <w:rPr>
          <w:spacing w:val="-5"/>
          <w:sz w:val="24"/>
        </w:rPr>
        <w:t>地址</w:t>
      </w:r>
    </w:p>
    <w:p w14:paraId="7039D5BD">
      <w:pPr>
        <w:pStyle w:val="3"/>
        <w:rPr>
          <w:sz w:val="20"/>
        </w:rPr>
      </w:pPr>
    </w:p>
    <w:p w14:paraId="4655FA03">
      <w:pPr>
        <w:pStyle w:val="3"/>
        <w:spacing w:before="3"/>
        <w:jc w:val="center"/>
        <w:rPr>
          <w:sz w:val="15"/>
        </w:rPr>
      </w:pPr>
      <w:r>
        <w:drawing>
          <wp:inline distT="0" distB="0" distL="114300" distR="114300">
            <wp:extent cx="3206750" cy="2738120"/>
            <wp:effectExtent l="0" t="0" r="8890" b="5080"/>
            <wp:docPr id="34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06750" cy="273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F0D5FD">
      <w:pPr>
        <w:pStyle w:val="3"/>
        <w:spacing w:before="9"/>
        <w:rPr>
          <w:sz w:val="27"/>
        </w:rPr>
      </w:pPr>
    </w:p>
    <w:p w14:paraId="43280D57">
      <w:pPr>
        <w:spacing w:before="0"/>
        <w:ind w:left="117" w:right="893" w:firstLine="0"/>
        <w:jc w:val="center"/>
        <w:rPr>
          <w:sz w:val="24"/>
        </w:rPr>
      </w:pPr>
      <w:r>
        <w:rPr>
          <w:spacing w:val="-30"/>
          <w:sz w:val="24"/>
        </w:rPr>
        <w:t xml:space="preserve">图 </w:t>
      </w:r>
      <w:r>
        <w:rPr>
          <w:rFonts w:ascii="Courier New" w:eastAsia="Courier New"/>
          <w:b/>
          <w:sz w:val="24"/>
        </w:rPr>
        <w:t>24</w:t>
      </w:r>
      <w:r>
        <w:rPr>
          <w:rFonts w:ascii="Courier New" w:eastAsia="Courier New"/>
          <w:b/>
          <w:spacing w:val="142"/>
          <w:sz w:val="24"/>
        </w:rPr>
        <w:t xml:space="preserve"> </w:t>
      </w:r>
      <w:r>
        <w:rPr>
          <w:spacing w:val="-2"/>
          <w:sz w:val="24"/>
        </w:rPr>
        <w:t>构建新的网络拓扑</w:t>
      </w:r>
    </w:p>
    <w:p w14:paraId="22778262">
      <w:pPr>
        <w:pStyle w:val="3"/>
        <w:spacing w:before="4"/>
      </w:pPr>
    </w:p>
    <w:p w14:paraId="6F5A7025">
      <w:pPr>
        <w:pStyle w:val="10"/>
        <w:keepNext w:val="0"/>
        <w:keepLines w:val="0"/>
        <w:pageBreakBefore w:val="0"/>
        <w:widowControl w:val="0"/>
        <w:numPr>
          <w:ilvl w:val="0"/>
          <w:numId w:val="4"/>
        </w:numPr>
        <w:tabs>
          <w:tab w:val="left" w:pos="625"/>
        </w:tabs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0" w:after="0" w:line="480" w:lineRule="auto"/>
        <w:ind w:left="624" w:right="776" w:hanging="625"/>
        <w:jc w:val="center"/>
        <w:textAlignment w:val="auto"/>
        <w:rPr>
          <w:sz w:val="24"/>
        </w:rPr>
      </w:pPr>
      <w:r>
        <w:rPr>
          <w:spacing w:val="-1"/>
          <w:sz w:val="24"/>
        </w:rPr>
        <w:t xml:space="preserve">第六步：验证主机之间是否可以进行通信。鼠标点击主机 </w:t>
      </w:r>
      <w:r>
        <w:rPr>
          <w:rFonts w:ascii="Courier New" w:eastAsia="Courier New"/>
          <w:b/>
          <w:sz w:val="24"/>
        </w:rPr>
        <w:t>2</w:t>
      </w:r>
      <w:r>
        <w:rPr>
          <w:spacing w:val="-2"/>
          <w:sz w:val="24"/>
        </w:rPr>
        <w:t>，选择桌面，</w:t>
      </w:r>
    </w:p>
    <w:p w14:paraId="6046B24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40" w:line="480" w:lineRule="auto"/>
        <w:ind w:left="120" w:right="893" w:firstLine="0"/>
        <w:jc w:val="both"/>
        <w:textAlignment w:val="auto"/>
        <w:rPr>
          <w:sz w:val="24"/>
        </w:rPr>
      </w:pPr>
      <w:r>
        <w:rPr>
          <w:spacing w:val="-2"/>
          <w:sz w:val="24"/>
        </w:rPr>
        <w:t>选择命令提示符，分别输入</w:t>
      </w:r>
      <w:r>
        <w:rPr>
          <w:rFonts w:ascii="Courier New" w:hAnsi="Courier New" w:eastAsia="Courier New"/>
          <w:spacing w:val="-2"/>
          <w:sz w:val="24"/>
        </w:rPr>
        <w:t>”</w:t>
      </w:r>
      <w:r>
        <w:rPr>
          <w:rFonts w:ascii="Courier New" w:hAnsi="Courier New" w:eastAsia="Courier New"/>
          <w:b/>
          <w:spacing w:val="-2"/>
          <w:sz w:val="24"/>
        </w:rPr>
        <w:t>ping</w:t>
      </w:r>
      <w:r>
        <w:rPr>
          <w:rFonts w:ascii="Courier New" w:hAnsi="Courier New" w:eastAsia="Courier New"/>
          <w:b/>
          <w:spacing w:val="-4"/>
          <w:sz w:val="24"/>
        </w:rPr>
        <w:t xml:space="preserve"> </w:t>
      </w:r>
      <w:r>
        <w:rPr>
          <w:rFonts w:ascii="Courier New" w:hAnsi="Courier New" w:eastAsia="Courier New"/>
          <w:b/>
          <w:spacing w:val="-2"/>
          <w:sz w:val="24"/>
        </w:rPr>
        <w:t>192</w:t>
      </w:r>
      <w:r>
        <w:rPr>
          <w:rFonts w:ascii="Courier New" w:hAnsi="Courier New" w:eastAsia="Courier New"/>
          <w:spacing w:val="-2"/>
          <w:sz w:val="24"/>
        </w:rPr>
        <w:t>.</w:t>
      </w:r>
      <w:r>
        <w:rPr>
          <w:rFonts w:ascii="Courier New" w:hAnsi="Courier New" w:eastAsia="Courier New"/>
          <w:b/>
          <w:spacing w:val="-2"/>
          <w:sz w:val="24"/>
        </w:rPr>
        <w:t>168</w:t>
      </w:r>
      <w:r>
        <w:rPr>
          <w:rFonts w:ascii="Courier New" w:hAnsi="Courier New" w:eastAsia="Courier New"/>
          <w:spacing w:val="-2"/>
          <w:sz w:val="24"/>
        </w:rPr>
        <w:t>.</w:t>
      </w:r>
      <w:r>
        <w:rPr>
          <w:rFonts w:ascii="Courier New" w:hAnsi="Courier New" w:eastAsia="Courier New"/>
          <w:b/>
          <w:spacing w:val="-2"/>
          <w:sz w:val="24"/>
        </w:rPr>
        <w:t>0</w:t>
      </w:r>
      <w:r>
        <w:rPr>
          <w:rFonts w:ascii="Courier New" w:hAnsi="Courier New" w:eastAsia="Courier New"/>
          <w:spacing w:val="-2"/>
          <w:sz w:val="24"/>
        </w:rPr>
        <w:t>.</w:t>
      </w:r>
      <w:r>
        <w:rPr>
          <w:rFonts w:ascii="Courier New" w:hAnsi="Courier New" w:eastAsia="Courier New"/>
          <w:b/>
          <w:spacing w:val="-2"/>
          <w:sz w:val="24"/>
        </w:rPr>
        <w:t>1</w:t>
      </w:r>
      <w:r>
        <w:rPr>
          <w:rFonts w:ascii="Courier New" w:hAnsi="Courier New" w:eastAsia="Courier New"/>
          <w:spacing w:val="-2"/>
          <w:sz w:val="24"/>
        </w:rPr>
        <w:t>”</w:t>
      </w:r>
      <w:r>
        <w:rPr>
          <w:spacing w:val="-7"/>
          <w:sz w:val="24"/>
        </w:rPr>
        <w:t xml:space="preserve">，结果如图 </w:t>
      </w:r>
      <w:r>
        <w:rPr>
          <w:rFonts w:ascii="Courier New" w:hAnsi="Courier New" w:eastAsia="Courier New"/>
          <w:b/>
          <w:spacing w:val="-2"/>
          <w:sz w:val="24"/>
        </w:rPr>
        <w:t>25</w:t>
      </w:r>
      <w:r>
        <w:rPr>
          <w:rFonts w:ascii="Courier New" w:hAnsi="Courier New" w:eastAsia="Courier New"/>
          <w:b/>
          <w:spacing w:val="-34"/>
          <w:sz w:val="24"/>
        </w:rPr>
        <w:t xml:space="preserve"> </w:t>
      </w:r>
      <w:r>
        <w:rPr>
          <w:spacing w:val="-2"/>
          <w:sz w:val="24"/>
        </w:rPr>
        <w:t>所示。收到</w:t>
      </w:r>
      <w:r>
        <w:rPr>
          <w:w w:val="95"/>
          <w:sz w:val="24"/>
        </w:rPr>
        <w:t>回复表示主机</w:t>
      </w:r>
      <w:r>
        <w:rPr>
          <w:spacing w:val="40"/>
          <w:sz w:val="24"/>
        </w:rPr>
        <w:t xml:space="preserve"> </w:t>
      </w:r>
      <w:r>
        <w:rPr>
          <w:rFonts w:ascii="Courier New" w:hAnsi="Courier New" w:eastAsia="Courier New"/>
          <w:b/>
          <w:w w:val="95"/>
          <w:sz w:val="24"/>
        </w:rPr>
        <w:t>1</w:t>
      </w:r>
      <w:r>
        <w:rPr>
          <w:w w:val="95"/>
          <w:sz w:val="24"/>
        </w:rPr>
        <w:t>、</w:t>
      </w:r>
      <w:r>
        <w:rPr>
          <w:rFonts w:ascii="Courier New" w:hAnsi="Courier New" w:eastAsia="Courier New"/>
          <w:b/>
          <w:w w:val="95"/>
          <w:sz w:val="24"/>
        </w:rPr>
        <w:t>2</w:t>
      </w:r>
      <w:r>
        <w:rPr>
          <w:rFonts w:ascii="Courier New" w:hAnsi="Courier New" w:eastAsia="Courier New"/>
          <w:b/>
          <w:spacing w:val="40"/>
          <w:sz w:val="24"/>
        </w:rPr>
        <w:t xml:space="preserve"> </w:t>
      </w:r>
      <w:r>
        <w:rPr>
          <w:w w:val="95"/>
          <w:sz w:val="24"/>
        </w:rPr>
        <w:t>之间可以进行通信。再次输入</w:t>
      </w:r>
      <w:r>
        <w:rPr>
          <w:rFonts w:ascii="Courier New" w:hAnsi="Courier New" w:eastAsia="Courier New"/>
          <w:w w:val="95"/>
          <w:sz w:val="24"/>
        </w:rPr>
        <w:t>”</w:t>
      </w:r>
      <w:r>
        <w:rPr>
          <w:rFonts w:ascii="Courier New" w:hAnsi="Courier New" w:eastAsia="Courier New"/>
          <w:b/>
          <w:w w:val="95"/>
          <w:sz w:val="24"/>
        </w:rPr>
        <w:t>192</w:t>
      </w:r>
      <w:r>
        <w:rPr>
          <w:rFonts w:ascii="Courier New" w:hAnsi="Courier New" w:eastAsia="Courier New"/>
          <w:w w:val="95"/>
          <w:sz w:val="24"/>
        </w:rPr>
        <w:t>.</w:t>
      </w:r>
      <w:r>
        <w:rPr>
          <w:rFonts w:ascii="Courier New" w:hAnsi="Courier New" w:eastAsia="Courier New"/>
          <w:b/>
          <w:w w:val="95"/>
          <w:sz w:val="24"/>
        </w:rPr>
        <w:t>168</w:t>
      </w:r>
      <w:r>
        <w:rPr>
          <w:rFonts w:ascii="Courier New" w:hAnsi="Courier New" w:eastAsia="Courier New"/>
          <w:w w:val="95"/>
          <w:sz w:val="24"/>
        </w:rPr>
        <w:t>.</w:t>
      </w:r>
      <w:r>
        <w:rPr>
          <w:rFonts w:ascii="Courier New" w:hAnsi="Courier New" w:eastAsia="Courier New"/>
          <w:b/>
          <w:w w:val="95"/>
          <w:sz w:val="24"/>
        </w:rPr>
        <w:t>0</w:t>
      </w:r>
      <w:r>
        <w:rPr>
          <w:rFonts w:ascii="Courier New" w:hAnsi="Courier New" w:eastAsia="Courier New"/>
          <w:w w:val="95"/>
          <w:sz w:val="24"/>
        </w:rPr>
        <w:t>.</w:t>
      </w:r>
      <w:r>
        <w:rPr>
          <w:rFonts w:ascii="Courier New" w:hAnsi="Courier New" w:eastAsia="Courier New"/>
          <w:b/>
          <w:w w:val="95"/>
          <w:sz w:val="24"/>
        </w:rPr>
        <w:t>6</w:t>
      </w:r>
      <w:r>
        <w:rPr>
          <w:rFonts w:hint="eastAsia" w:ascii="Courier New" w:hAnsi="Courier New"/>
          <w:b/>
          <w:w w:val="95"/>
          <w:sz w:val="24"/>
          <w:lang w:val="en-US" w:eastAsia="zh-CN"/>
        </w:rPr>
        <w:t>6</w:t>
      </w:r>
      <w:r>
        <w:rPr>
          <w:rFonts w:ascii="Courier New" w:hAnsi="Courier New" w:eastAsia="Courier New"/>
          <w:w w:val="95"/>
          <w:sz w:val="24"/>
        </w:rPr>
        <w:t>”</w:t>
      </w:r>
      <w:r>
        <w:rPr>
          <w:w w:val="95"/>
          <w:sz w:val="24"/>
        </w:rPr>
        <w:t xml:space="preserve">，结果如图 </w:t>
      </w:r>
      <w:r>
        <w:rPr>
          <w:rFonts w:ascii="Courier New" w:hAnsi="Courier New" w:eastAsia="Courier New"/>
          <w:b/>
          <w:w w:val="95"/>
          <w:sz w:val="24"/>
        </w:rPr>
        <w:t xml:space="preserve">26 </w:t>
      </w:r>
      <w:r>
        <w:rPr>
          <w:w w:val="95"/>
          <w:sz w:val="24"/>
        </w:rPr>
        <w:t xml:space="preserve">所示。请求超时说明主机 </w:t>
      </w:r>
      <w:r>
        <w:rPr>
          <w:rFonts w:ascii="Courier New" w:hAnsi="Courier New" w:eastAsia="Courier New"/>
          <w:b/>
          <w:w w:val="95"/>
          <w:sz w:val="24"/>
        </w:rPr>
        <w:t>2</w:t>
      </w:r>
      <w:r>
        <w:rPr>
          <w:w w:val="95"/>
          <w:sz w:val="24"/>
        </w:rPr>
        <w:t>、</w:t>
      </w:r>
      <w:r>
        <w:rPr>
          <w:rFonts w:ascii="Courier New" w:hAnsi="Courier New" w:eastAsia="Courier New"/>
          <w:b/>
          <w:w w:val="95"/>
          <w:sz w:val="24"/>
        </w:rPr>
        <w:t xml:space="preserve">3 </w:t>
      </w:r>
      <w:r>
        <w:rPr>
          <w:w w:val="95"/>
          <w:sz w:val="24"/>
        </w:rPr>
        <w:t xml:space="preserve">之间不可以进行通信。这是因为主机 </w:t>
      </w:r>
      <w:r>
        <w:rPr>
          <w:rFonts w:ascii="Courier New" w:hAnsi="Courier New" w:eastAsia="Courier New"/>
          <w:b/>
          <w:w w:val="95"/>
          <w:sz w:val="24"/>
        </w:rPr>
        <w:t>1</w:t>
      </w:r>
      <w:r>
        <w:rPr>
          <w:w w:val="95"/>
          <w:sz w:val="24"/>
        </w:rPr>
        <w:t xml:space="preserve">、 </w:t>
      </w:r>
      <w:r>
        <w:rPr>
          <w:rFonts w:ascii="Courier New" w:hAnsi="Courier New" w:eastAsia="Courier New"/>
          <w:b/>
          <w:sz w:val="24"/>
        </w:rPr>
        <w:t>2</w:t>
      </w:r>
      <w:r>
        <w:rPr>
          <w:rFonts w:ascii="Courier New" w:hAnsi="Courier New" w:eastAsia="Courier New"/>
          <w:b/>
          <w:spacing w:val="-18"/>
          <w:sz w:val="24"/>
        </w:rPr>
        <w:t xml:space="preserve"> </w:t>
      </w:r>
      <w:r>
        <w:rPr>
          <w:spacing w:val="-1"/>
          <w:sz w:val="24"/>
        </w:rPr>
        <w:t xml:space="preserve">在同一个子网中，但是主机 </w:t>
      </w:r>
      <w:r>
        <w:rPr>
          <w:rFonts w:ascii="Courier New" w:hAnsi="Courier New" w:eastAsia="Courier New"/>
          <w:b/>
          <w:sz w:val="24"/>
        </w:rPr>
        <w:t>2</w:t>
      </w:r>
      <w:r>
        <w:rPr>
          <w:sz w:val="24"/>
        </w:rPr>
        <w:t>、</w:t>
      </w:r>
      <w:r>
        <w:rPr>
          <w:rFonts w:ascii="Courier New" w:hAnsi="Courier New" w:eastAsia="Courier New"/>
          <w:b/>
          <w:sz w:val="24"/>
        </w:rPr>
        <w:t>3</w:t>
      </w:r>
      <w:r>
        <w:rPr>
          <w:rFonts w:ascii="Courier New" w:hAnsi="Courier New" w:eastAsia="Courier New"/>
          <w:b/>
          <w:spacing w:val="-18"/>
          <w:sz w:val="24"/>
        </w:rPr>
        <w:t xml:space="preserve"> </w:t>
      </w:r>
      <w:r>
        <w:rPr>
          <w:sz w:val="24"/>
        </w:rPr>
        <w:t>不在同一个子网中。</w:t>
      </w:r>
    </w:p>
    <w:p w14:paraId="2815FE7E">
      <w:pPr>
        <w:pStyle w:val="3"/>
        <w:spacing w:before="3"/>
        <w:jc w:val="center"/>
        <w:rPr>
          <w:sz w:val="23"/>
        </w:rPr>
      </w:pPr>
      <w:r>
        <w:drawing>
          <wp:inline distT="0" distB="0" distL="114300" distR="114300">
            <wp:extent cx="3651250" cy="1517015"/>
            <wp:effectExtent l="0" t="0" r="6350" b="6985"/>
            <wp:docPr id="38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51250" cy="1517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415822">
      <w:pPr>
        <w:pStyle w:val="3"/>
        <w:ind w:left="2636"/>
      </w:pPr>
      <w:r>
        <w:rPr>
          <w:spacing w:val="-30"/>
        </w:rPr>
        <w:t xml:space="preserve">图 </w:t>
      </w:r>
      <w:r>
        <w:rPr>
          <w:rFonts w:ascii="Courier New" w:eastAsia="Courier New"/>
          <w:b/>
        </w:rPr>
        <w:t>25</w:t>
      </w:r>
      <w:r>
        <w:rPr>
          <w:rFonts w:ascii="Courier New" w:eastAsia="Courier New"/>
          <w:b/>
          <w:spacing w:val="142"/>
        </w:rPr>
        <w:t xml:space="preserve"> </w:t>
      </w:r>
      <w:r>
        <w:rPr>
          <w:spacing w:val="-1"/>
        </w:rPr>
        <w:t>测试主机之间的连通性</w:t>
      </w:r>
    </w:p>
    <w:p w14:paraId="7433CE13">
      <w:pPr>
        <w:pStyle w:val="3"/>
        <w:rPr>
          <w:sz w:val="20"/>
        </w:rPr>
      </w:pPr>
    </w:p>
    <w:p w14:paraId="71735108">
      <w:pPr>
        <w:pStyle w:val="3"/>
        <w:spacing w:before="8"/>
        <w:jc w:val="center"/>
        <w:rPr>
          <w:sz w:val="21"/>
        </w:rPr>
      </w:pPr>
      <w:r>
        <w:drawing>
          <wp:inline distT="0" distB="0" distL="114300" distR="114300">
            <wp:extent cx="3540125" cy="1673225"/>
            <wp:effectExtent l="0" t="0" r="10795" b="3175"/>
            <wp:docPr id="39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8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540125" cy="167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DEDEFF">
      <w:pPr>
        <w:pStyle w:val="3"/>
        <w:spacing w:before="165"/>
        <w:ind w:left="2636"/>
      </w:pPr>
      <w:r>
        <w:rPr>
          <w:spacing w:val="-30"/>
        </w:rPr>
        <w:t xml:space="preserve">图 </w:t>
      </w:r>
      <w:r>
        <w:rPr>
          <w:rFonts w:ascii="Courier New" w:eastAsia="Courier New"/>
          <w:b/>
        </w:rPr>
        <w:t>26</w:t>
      </w:r>
      <w:r>
        <w:rPr>
          <w:rFonts w:ascii="Courier New" w:eastAsia="Courier New"/>
          <w:b/>
          <w:spacing w:val="142"/>
        </w:rPr>
        <w:t xml:space="preserve"> </w:t>
      </w:r>
      <w:r>
        <w:rPr>
          <w:spacing w:val="-1"/>
        </w:rPr>
        <w:t>测试主机之间的连通性</w:t>
      </w:r>
    </w:p>
    <w:p w14:paraId="13400306">
      <w:pPr>
        <w:pStyle w:val="10"/>
        <w:numPr>
          <w:ilvl w:val="0"/>
          <w:numId w:val="4"/>
        </w:numPr>
        <w:tabs>
          <w:tab w:val="left" w:pos="746"/>
        </w:tabs>
        <w:spacing w:before="40" w:after="0" w:line="480" w:lineRule="auto"/>
        <w:ind w:left="120" w:right="656" w:firstLine="0"/>
        <w:jc w:val="left"/>
        <w:rPr>
          <w:sz w:val="24"/>
        </w:rPr>
      </w:pPr>
      <w:r>
        <w:rPr>
          <w:sz w:val="24"/>
        </w:rPr>
        <w:t xml:space="preserve">第七步：验证不同子网的主机是否可以进行通信。鼠标点击主机 </w:t>
      </w:r>
      <w:r>
        <w:rPr>
          <w:rFonts w:ascii="Courier New" w:hAnsi="Courier New" w:eastAsia="Courier New"/>
          <w:b/>
          <w:sz w:val="24"/>
        </w:rPr>
        <w:t>3</w:t>
      </w:r>
      <w:r>
        <w:rPr>
          <w:sz w:val="24"/>
        </w:rPr>
        <w:t>，选择 桌面，选择命令提示符，输入</w:t>
      </w:r>
      <w:r>
        <w:rPr>
          <w:rFonts w:ascii="Courier New" w:hAnsi="Courier New" w:eastAsia="Courier New"/>
          <w:sz w:val="24"/>
        </w:rPr>
        <w:t>”</w:t>
      </w:r>
      <w:r>
        <w:rPr>
          <w:rFonts w:ascii="Courier New" w:hAnsi="Courier New" w:eastAsia="Courier New"/>
          <w:b/>
          <w:sz w:val="24"/>
        </w:rPr>
        <w:t>ping</w:t>
      </w:r>
      <w:r>
        <w:rPr>
          <w:rFonts w:ascii="Courier New" w:hAnsi="Courier New" w:eastAsia="Courier New"/>
          <w:b/>
          <w:spacing w:val="40"/>
          <w:sz w:val="24"/>
        </w:rPr>
        <w:t xml:space="preserve"> </w:t>
      </w:r>
      <w:r>
        <w:rPr>
          <w:rFonts w:ascii="Courier New" w:hAnsi="Courier New" w:eastAsia="Courier New"/>
          <w:b/>
          <w:sz w:val="24"/>
        </w:rPr>
        <w:t>192</w:t>
      </w:r>
      <w:r>
        <w:rPr>
          <w:rFonts w:ascii="Courier New" w:hAnsi="Courier New" w:eastAsia="Courier New"/>
          <w:sz w:val="24"/>
        </w:rPr>
        <w:t>.</w:t>
      </w:r>
      <w:r>
        <w:rPr>
          <w:rFonts w:ascii="Courier New" w:hAnsi="Courier New" w:eastAsia="Courier New"/>
          <w:b/>
          <w:sz w:val="24"/>
        </w:rPr>
        <w:t>168</w:t>
      </w:r>
      <w:r>
        <w:rPr>
          <w:rFonts w:ascii="Courier New" w:hAnsi="Courier New" w:eastAsia="Courier New"/>
          <w:sz w:val="24"/>
        </w:rPr>
        <w:t>.</w:t>
      </w:r>
      <w:r>
        <w:rPr>
          <w:rFonts w:ascii="Courier New" w:hAnsi="Courier New" w:eastAsia="Courier New"/>
          <w:b/>
          <w:sz w:val="24"/>
        </w:rPr>
        <w:t>0</w:t>
      </w:r>
      <w:r>
        <w:rPr>
          <w:rFonts w:ascii="Courier New" w:hAnsi="Courier New" w:eastAsia="Courier New"/>
          <w:sz w:val="24"/>
        </w:rPr>
        <w:t>.</w:t>
      </w:r>
      <w:r>
        <w:rPr>
          <w:rFonts w:ascii="Courier New" w:hAnsi="Courier New" w:eastAsia="Courier New"/>
          <w:b/>
          <w:sz w:val="24"/>
        </w:rPr>
        <w:t>66</w:t>
      </w:r>
      <w:r>
        <w:rPr>
          <w:rFonts w:ascii="Courier New" w:hAnsi="Courier New" w:eastAsia="Courier New"/>
          <w:sz w:val="24"/>
        </w:rPr>
        <w:t>”</w:t>
      </w:r>
      <w:r>
        <w:rPr>
          <w:spacing w:val="-3"/>
          <w:sz w:val="24"/>
        </w:rPr>
        <w:t xml:space="preserve">，结果如图 </w:t>
      </w:r>
      <w:r>
        <w:rPr>
          <w:rFonts w:ascii="Courier New" w:hAnsi="Courier New" w:eastAsia="Courier New"/>
          <w:b/>
          <w:sz w:val="24"/>
        </w:rPr>
        <w:t>27</w:t>
      </w:r>
      <w:r>
        <w:rPr>
          <w:rFonts w:ascii="Courier New" w:hAnsi="Courier New" w:eastAsia="Courier New"/>
          <w:b/>
          <w:spacing w:val="-16"/>
          <w:sz w:val="24"/>
        </w:rPr>
        <w:t xml:space="preserve"> </w:t>
      </w:r>
      <w:r>
        <w:rPr>
          <w:sz w:val="24"/>
        </w:rPr>
        <w:t xml:space="preserve">所示。 </w:t>
      </w:r>
      <w:r>
        <w:rPr>
          <w:spacing w:val="-7"/>
          <w:sz w:val="24"/>
        </w:rPr>
        <w:t xml:space="preserve">收到回复表示主机 </w:t>
      </w:r>
      <w:r>
        <w:rPr>
          <w:rFonts w:ascii="Courier New" w:hAnsi="Courier New" w:eastAsia="Courier New"/>
          <w:b/>
          <w:sz w:val="24"/>
        </w:rPr>
        <w:t>3</w:t>
      </w:r>
      <w:r>
        <w:rPr>
          <w:sz w:val="24"/>
        </w:rPr>
        <w:t>、</w:t>
      </w:r>
      <w:r>
        <w:rPr>
          <w:rFonts w:ascii="Courier New" w:hAnsi="Courier New" w:eastAsia="Courier New"/>
          <w:b/>
          <w:sz w:val="24"/>
        </w:rPr>
        <w:t>4</w:t>
      </w:r>
      <w:r>
        <w:rPr>
          <w:rFonts w:ascii="Courier New" w:hAnsi="Courier New" w:eastAsia="Courier New"/>
          <w:b/>
          <w:spacing w:val="-73"/>
          <w:sz w:val="24"/>
        </w:rPr>
        <w:t xml:space="preserve"> </w:t>
      </w:r>
      <w:r>
        <w:rPr>
          <w:sz w:val="24"/>
        </w:rPr>
        <w:t>之间可以进行通信。再次输入</w:t>
      </w:r>
      <w:r>
        <w:rPr>
          <w:rFonts w:ascii="Courier New" w:hAnsi="Courier New" w:eastAsia="Courier New"/>
          <w:sz w:val="24"/>
        </w:rPr>
        <w:t>”</w:t>
      </w:r>
      <w:r>
        <w:rPr>
          <w:rFonts w:ascii="Courier New" w:hAnsi="Courier New" w:eastAsia="Courier New"/>
          <w:b/>
          <w:sz w:val="24"/>
        </w:rPr>
        <w:t>ping</w:t>
      </w:r>
      <w:r>
        <w:rPr>
          <w:rFonts w:ascii="Courier New" w:hAnsi="Courier New" w:eastAsia="Courier New"/>
          <w:b/>
          <w:spacing w:val="-18"/>
          <w:sz w:val="24"/>
        </w:rPr>
        <w:t xml:space="preserve"> </w:t>
      </w:r>
      <w:r>
        <w:rPr>
          <w:rFonts w:ascii="Courier New" w:hAnsi="Courier New" w:eastAsia="Courier New"/>
          <w:b/>
          <w:sz w:val="24"/>
        </w:rPr>
        <w:t>192</w:t>
      </w:r>
      <w:r>
        <w:rPr>
          <w:rFonts w:ascii="Courier New" w:hAnsi="Courier New" w:eastAsia="Courier New"/>
          <w:sz w:val="24"/>
        </w:rPr>
        <w:t>.</w:t>
      </w:r>
      <w:r>
        <w:rPr>
          <w:rFonts w:ascii="Courier New" w:hAnsi="Courier New" w:eastAsia="Courier New"/>
          <w:b/>
          <w:sz w:val="24"/>
        </w:rPr>
        <w:t>168</w:t>
      </w:r>
      <w:r>
        <w:rPr>
          <w:rFonts w:ascii="Courier New" w:hAnsi="Courier New" w:eastAsia="Courier New"/>
          <w:sz w:val="24"/>
        </w:rPr>
        <w:t>.</w:t>
      </w:r>
      <w:r>
        <w:rPr>
          <w:rFonts w:ascii="Courier New" w:hAnsi="Courier New" w:eastAsia="Courier New"/>
          <w:b/>
          <w:sz w:val="24"/>
        </w:rPr>
        <w:t>0</w:t>
      </w:r>
      <w:r>
        <w:rPr>
          <w:rFonts w:ascii="Courier New" w:hAnsi="Courier New" w:eastAsia="Courier New"/>
          <w:sz w:val="24"/>
        </w:rPr>
        <w:t>.</w:t>
      </w:r>
      <w:r>
        <w:rPr>
          <w:rFonts w:ascii="Courier New" w:hAnsi="Courier New" w:eastAsia="Courier New"/>
          <w:b/>
          <w:sz w:val="24"/>
        </w:rPr>
        <w:t>1</w:t>
      </w:r>
      <w:r>
        <w:rPr>
          <w:rFonts w:ascii="Courier New" w:hAnsi="Courier New" w:eastAsia="Courier New"/>
          <w:sz w:val="24"/>
        </w:rPr>
        <w:t>”</w:t>
      </w:r>
      <w:r>
        <w:rPr>
          <w:sz w:val="24"/>
        </w:rPr>
        <w:t>，</w:t>
      </w:r>
      <w:r>
        <w:rPr>
          <w:spacing w:val="-6"/>
          <w:sz w:val="24"/>
        </w:rPr>
        <w:t xml:space="preserve">结果如图 </w:t>
      </w:r>
      <w:r>
        <w:rPr>
          <w:rFonts w:ascii="Courier New" w:hAnsi="Courier New" w:eastAsia="Courier New"/>
          <w:b/>
          <w:sz w:val="24"/>
        </w:rPr>
        <w:t>28</w:t>
      </w:r>
      <w:r>
        <w:rPr>
          <w:rFonts w:ascii="Courier New" w:hAnsi="Courier New" w:eastAsia="Courier New"/>
          <w:b/>
          <w:spacing w:val="-31"/>
          <w:sz w:val="24"/>
        </w:rPr>
        <w:t xml:space="preserve"> </w:t>
      </w:r>
      <w:r>
        <w:rPr>
          <w:spacing w:val="-2"/>
          <w:sz w:val="24"/>
        </w:rPr>
        <w:t xml:space="preserve">所示。请求超时表示主机 </w:t>
      </w:r>
      <w:r>
        <w:rPr>
          <w:rFonts w:ascii="Courier New" w:hAnsi="Courier New" w:eastAsia="Courier New"/>
          <w:b/>
          <w:sz w:val="24"/>
        </w:rPr>
        <w:t>3</w:t>
      </w:r>
      <w:r>
        <w:rPr>
          <w:sz w:val="24"/>
        </w:rPr>
        <w:t>、</w:t>
      </w:r>
      <w:r>
        <w:rPr>
          <w:rFonts w:ascii="Courier New" w:hAnsi="Courier New" w:eastAsia="Courier New"/>
          <w:b/>
          <w:sz w:val="24"/>
        </w:rPr>
        <w:t>1</w:t>
      </w:r>
      <w:r>
        <w:rPr>
          <w:rFonts w:ascii="Courier New" w:hAnsi="Courier New" w:eastAsia="Courier New"/>
          <w:b/>
          <w:spacing w:val="-31"/>
          <w:sz w:val="24"/>
        </w:rPr>
        <w:t xml:space="preserve"> </w:t>
      </w:r>
      <w:r>
        <w:rPr>
          <w:sz w:val="24"/>
        </w:rPr>
        <w:t>之间不可以进行通信。</w:t>
      </w:r>
    </w:p>
    <w:p w14:paraId="40177B27">
      <w:pPr>
        <w:pStyle w:val="3"/>
        <w:spacing w:before="1"/>
        <w:jc w:val="center"/>
        <w:rPr>
          <w:sz w:val="27"/>
        </w:rPr>
      </w:pPr>
      <w:r>
        <w:drawing>
          <wp:inline distT="0" distB="0" distL="114300" distR="114300">
            <wp:extent cx="3768090" cy="1607185"/>
            <wp:effectExtent l="0" t="0" r="11430" b="8255"/>
            <wp:docPr id="40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39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768090" cy="1607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086EA4">
      <w:pPr>
        <w:pStyle w:val="3"/>
        <w:ind w:left="2636"/>
        <w:rPr>
          <w:spacing w:val="-1"/>
        </w:rPr>
      </w:pPr>
      <w:r>
        <w:rPr>
          <w:spacing w:val="-30"/>
        </w:rPr>
        <w:t xml:space="preserve">图 </w:t>
      </w:r>
      <w:r>
        <w:rPr>
          <w:rFonts w:ascii="Courier New" w:eastAsia="Courier New"/>
          <w:b/>
        </w:rPr>
        <w:t>27</w:t>
      </w:r>
      <w:r>
        <w:rPr>
          <w:rFonts w:ascii="Courier New" w:eastAsia="Courier New"/>
          <w:b/>
          <w:spacing w:val="142"/>
        </w:rPr>
        <w:t xml:space="preserve"> </w:t>
      </w:r>
      <w:r>
        <w:rPr>
          <w:spacing w:val="-1"/>
        </w:rPr>
        <w:t>测试主机之间的连通性</w:t>
      </w:r>
    </w:p>
    <w:p w14:paraId="5B4C68D2">
      <w:pPr>
        <w:pStyle w:val="3"/>
        <w:jc w:val="center"/>
        <w:rPr>
          <w:spacing w:val="-1"/>
        </w:rPr>
      </w:pPr>
      <w:r>
        <w:drawing>
          <wp:inline distT="0" distB="0" distL="114300" distR="114300">
            <wp:extent cx="3785235" cy="1814195"/>
            <wp:effectExtent l="0" t="0" r="9525" b="14605"/>
            <wp:docPr id="41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0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85235" cy="1814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5E2F62">
      <w:pPr>
        <w:pStyle w:val="3"/>
        <w:spacing w:before="244"/>
        <w:ind w:left="2636"/>
      </w:pPr>
      <w:r>
        <w:rPr>
          <w:spacing w:val="-30"/>
        </w:rPr>
        <w:t xml:space="preserve">图 </w:t>
      </w:r>
      <w:r>
        <w:rPr>
          <w:rFonts w:ascii="Courier New" w:eastAsia="Courier New"/>
          <w:b/>
        </w:rPr>
        <w:t>28</w:t>
      </w:r>
      <w:r>
        <w:rPr>
          <w:rFonts w:ascii="Courier New" w:eastAsia="Courier New"/>
          <w:b/>
          <w:spacing w:val="142"/>
        </w:rPr>
        <w:t xml:space="preserve"> </w:t>
      </w:r>
      <w:r>
        <w:rPr>
          <w:spacing w:val="-1"/>
        </w:rPr>
        <w:t>测试主机之间的连通性</w:t>
      </w:r>
    </w:p>
    <w:p w14:paraId="2D31446B">
      <w:pPr>
        <w:pStyle w:val="10"/>
        <w:numPr>
          <w:ilvl w:val="0"/>
          <w:numId w:val="4"/>
        </w:numPr>
        <w:tabs>
          <w:tab w:val="left" w:pos="746"/>
        </w:tabs>
        <w:spacing w:before="40" w:after="0" w:line="240" w:lineRule="auto"/>
        <w:ind w:left="745" w:right="0" w:hanging="626"/>
        <w:jc w:val="both"/>
        <w:rPr>
          <w:sz w:val="12"/>
        </w:rPr>
      </w:pPr>
      <w:r>
        <w:rPr>
          <w:spacing w:val="-4"/>
          <w:sz w:val="24"/>
        </w:rPr>
        <w:t xml:space="preserve">第八步：改变网络拓扑。增加一个路由器，如图 </w:t>
      </w:r>
      <w:r>
        <w:rPr>
          <w:rFonts w:ascii="Courier New" w:eastAsia="Courier New"/>
          <w:b/>
          <w:spacing w:val="-2"/>
          <w:sz w:val="24"/>
        </w:rPr>
        <w:t>29</w:t>
      </w:r>
      <w:r>
        <w:rPr>
          <w:rFonts w:ascii="Courier New" w:eastAsia="Courier New"/>
          <w:b/>
          <w:spacing w:val="-46"/>
          <w:sz w:val="24"/>
        </w:rPr>
        <w:t xml:space="preserve"> </w:t>
      </w:r>
      <w:r>
        <w:rPr>
          <w:spacing w:val="-5"/>
          <w:sz w:val="24"/>
        </w:rPr>
        <w:t>所示。</w:t>
      </w:r>
    </w:p>
    <w:p w14:paraId="22758E21">
      <w:pPr>
        <w:pStyle w:val="3"/>
        <w:spacing w:before="9"/>
        <w:jc w:val="center"/>
        <w:rPr>
          <w:sz w:val="36"/>
        </w:rPr>
      </w:pPr>
      <w:r>
        <w:drawing>
          <wp:inline distT="0" distB="0" distL="114300" distR="114300">
            <wp:extent cx="2719705" cy="2189480"/>
            <wp:effectExtent l="0" t="0" r="8255" b="5080"/>
            <wp:docPr id="42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1"/>
                    <pic:cNvPicPr>
                      <a:picLocks noChangeAspect="1"/>
                    </pic:cNvPicPr>
                  </pic:nvPicPr>
                  <pic:blipFill>
                    <a:blip r:embed="rId33"/>
                    <a:srcRect t="3875" b="6830"/>
                    <a:stretch>
                      <a:fillRect/>
                    </a:stretch>
                  </pic:blipFill>
                  <pic:spPr>
                    <a:xfrm>
                      <a:off x="0" y="0"/>
                      <a:ext cx="2719705" cy="2189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5ED5AE">
      <w:pPr>
        <w:spacing w:before="0"/>
        <w:ind w:left="117" w:right="893" w:firstLine="0"/>
        <w:jc w:val="center"/>
        <w:rPr>
          <w:sz w:val="24"/>
        </w:rPr>
      </w:pPr>
      <w:r>
        <w:rPr>
          <w:spacing w:val="-30"/>
          <w:sz w:val="24"/>
        </w:rPr>
        <w:t xml:space="preserve">图 </w:t>
      </w:r>
      <w:r>
        <w:rPr>
          <w:rFonts w:ascii="Courier New" w:eastAsia="Courier New"/>
          <w:b/>
          <w:sz w:val="24"/>
        </w:rPr>
        <w:t>29</w:t>
      </w:r>
      <w:r>
        <w:rPr>
          <w:rFonts w:ascii="Courier New" w:eastAsia="Courier New"/>
          <w:b/>
          <w:spacing w:val="142"/>
          <w:sz w:val="24"/>
        </w:rPr>
        <w:t xml:space="preserve"> </w:t>
      </w:r>
      <w:r>
        <w:rPr>
          <w:spacing w:val="-2"/>
          <w:sz w:val="24"/>
        </w:rPr>
        <w:t>改变网络拓扑</w:t>
      </w:r>
    </w:p>
    <w:p w14:paraId="7F01E679">
      <w:pPr>
        <w:pStyle w:val="3"/>
        <w:spacing w:before="3"/>
        <w:rPr>
          <w:sz w:val="27"/>
        </w:rPr>
      </w:pPr>
    </w:p>
    <w:p w14:paraId="29F4C200">
      <w:pPr>
        <w:pStyle w:val="10"/>
        <w:numPr>
          <w:ilvl w:val="0"/>
          <w:numId w:val="4"/>
        </w:numPr>
        <w:tabs>
          <w:tab w:val="left" w:pos="746"/>
        </w:tabs>
        <w:spacing w:before="1" w:after="0" w:line="480" w:lineRule="auto"/>
        <w:ind w:left="120" w:right="827" w:firstLine="0"/>
        <w:jc w:val="both"/>
        <w:rPr>
          <w:sz w:val="24"/>
        </w:rPr>
      </w:pPr>
      <w:r>
        <w:pict>
          <v:shape id="docshape7" o:spid="_x0000_s1032" o:spt="202" type="#_x0000_t202" style="position:absolute;left:0pt;margin-left:90pt;margin-top:85.7pt;height:82.25pt;width:415.4pt;mso-position-horizontal-relative:page;z-index:251661312;mso-width-relative:page;mso-height-relative:page;" filled="f" stroked="f" coordsize="21600,21600">
            <v:path/>
            <v:fill on="f" focussize="0,0"/>
            <v:stroke on="f"/>
            <v:imagedata o:title=""/>
            <o:lock v:ext="edit" aspectratio="f"/>
            <v:textbox inset="0mm,0mm,0mm,0mm">
              <w:txbxContent>
                <w:tbl>
                  <w:tblPr>
                    <w:tblStyle w:val="6"/>
                    <w:tblpPr w:leftFromText="180" w:rightFromText="180" w:vertAnchor="page" w:horzAnchor="page" w:tblpX="1862" w:tblpY="11557"/>
                    <w:tblOverlap w:val="never"/>
                    <w:tblW w:w="8300" w:type="dxa"/>
                    <w:tblInd w:w="0" w:type="dxa"/>
                    <w:tblBorders>
                      <w:top w:val="single" w:color="000000" w:sz="4" w:space="0"/>
                      <w:left w:val="single" w:color="000000" w:sz="4" w:space="0"/>
                      <w:bottom w:val="single" w:color="000000" w:sz="4" w:space="0"/>
                      <w:right w:val="single" w:color="000000" w:sz="4" w:space="0"/>
                      <w:insideH w:val="single" w:color="000000" w:sz="4" w:space="0"/>
                      <w:insideV w:val="single" w:color="000000" w:sz="4" w:space="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</w:tblPr>
                  <w:tblGrid>
                    <w:gridCol w:w="2047"/>
                    <w:gridCol w:w="2072"/>
                    <w:gridCol w:w="2089"/>
                    <w:gridCol w:w="2092"/>
                  </w:tblGrid>
                  <w:tr w14:paraId="67335C20">
                    <w:tblPrEx>
                      <w:tblBorders>
                        <w:top w:val="single" w:color="000000" w:sz="4" w:space="0"/>
                        <w:left w:val="single" w:color="000000" w:sz="4" w:space="0"/>
                        <w:bottom w:val="single" w:color="000000" w:sz="4" w:space="0"/>
                        <w:right w:val="single" w:color="000000" w:sz="4" w:space="0"/>
                        <w:insideH w:val="single" w:color="000000" w:sz="4" w:space="0"/>
                        <w:insideV w:val="single" w:color="000000" w:sz="4" w:space="0"/>
                      </w:tblBorders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395" w:hRule="atLeast"/>
                    </w:trPr>
                    <w:tc>
                      <w:tcPr>
                        <w:tcW w:w="2047" w:type="dxa"/>
                      </w:tcPr>
                      <w:p w14:paraId="63FF4D12">
                        <w:pPr>
                          <w:pStyle w:val="11"/>
                          <w:spacing w:before="2" w:line="240" w:lineRule="auto"/>
                          <w:ind w:left="288" w:right="281"/>
                          <w:rPr>
                            <w:rFonts w:ascii="宋体" w:eastAsia="宋体"/>
                            <w:sz w:val="24"/>
                          </w:rPr>
                        </w:pPr>
                        <w:r>
                          <w:rPr>
                            <w:rFonts w:ascii="宋体" w:eastAsia="宋体"/>
                            <w:spacing w:val="-3"/>
                            <w:sz w:val="24"/>
                          </w:rPr>
                          <w:t>子网地址</w:t>
                        </w:r>
                      </w:p>
                    </w:tc>
                    <w:tc>
                      <w:tcPr>
                        <w:tcW w:w="2072" w:type="dxa"/>
                      </w:tcPr>
                      <w:p w14:paraId="5E72C723">
                        <w:pPr>
                          <w:pStyle w:val="11"/>
                          <w:ind w:left="162" w:right="155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pacing w:val="-2"/>
                            <w:sz w:val="24"/>
                          </w:rPr>
                          <w:t>192</w:t>
                        </w:r>
                        <w:r>
                          <w:rPr>
                            <w:spacing w:val="-2"/>
                            <w:sz w:val="24"/>
                          </w:rPr>
                          <w:t>.</w:t>
                        </w:r>
                        <w:r>
                          <w:rPr>
                            <w:b/>
                            <w:spacing w:val="-2"/>
                            <w:sz w:val="24"/>
                          </w:rPr>
                          <w:t>168</w:t>
                        </w:r>
                        <w:r>
                          <w:rPr>
                            <w:spacing w:val="-2"/>
                            <w:sz w:val="24"/>
                          </w:rPr>
                          <w:t>.</w:t>
                        </w:r>
                        <w:r>
                          <w:rPr>
                            <w:b/>
                            <w:spacing w:val="-2"/>
                            <w:sz w:val="24"/>
                          </w:rPr>
                          <w:t>0</w:t>
                        </w:r>
                        <w:r>
                          <w:rPr>
                            <w:spacing w:val="-2"/>
                            <w:sz w:val="24"/>
                          </w:rPr>
                          <w:t>.</w:t>
                        </w:r>
                        <w:r>
                          <w:rPr>
                            <w:b/>
                            <w:spacing w:val="-2"/>
                            <w:sz w:val="24"/>
                          </w:rPr>
                          <w:t>0</w:t>
                        </w:r>
                      </w:p>
                    </w:tc>
                    <w:tc>
                      <w:tcPr>
                        <w:tcW w:w="2089" w:type="dxa"/>
                      </w:tcPr>
                      <w:p w14:paraId="7DC1D508">
                        <w:pPr>
                          <w:pStyle w:val="11"/>
                          <w:ind w:left="100" w:right="92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pacing w:val="-2"/>
                            <w:sz w:val="24"/>
                          </w:rPr>
                          <w:t>192</w:t>
                        </w:r>
                        <w:r>
                          <w:rPr>
                            <w:spacing w:val="-2"/>
                            <w:sz w:val="24"/>
                          </w:rPr>
                          <w:t>.</w:t>
                        </w:r>
                        <w:r>
                          <w:rPr>
                            <w:b/>
                            <w:spacing w:val="-2"/>
                            <w:sz w:val="24"/>
                          </w:rPr>
                          <w:t>168</w:t>
                        </w:r>
                        <w:r>
                          <w:rPr>
                            <w:spacing w:val="-2"/>
                            <w:sz w:val="24"/>
                          </w:rPr>
                          <w:t>.</w:t>
                        </w:r>
                        <w:r>
                          <w:rPr>
                            <w:b/>
                            <w:spacing w:val="-2"/>
                            <w:sz w:val="24"/>
                          </w:rPr>
                          <w:t>0</w:t>
                        </w:r>
                        <w:r>
                          <w:rPr>
                            <w:spacing w:val="-2"/>
                            <w:sz w:val="24"/>
                          </w:rPr>
                          <w:t>.</w:t>
                        </w:r>
                        <w:r>
                          <w:rPr>
                            <w:b/>
                            <w:spacing w:val="-2"/>
                            <w:sz w:val="24"/>
                          </w:rPr>
                          <w:t>64</w:t>
                        </w:r>
                      </w:p>
                    </w:tc>
                    <w:tc>
                      <w:tcPr>
                        <w:tcW w:w="2092" w:type="dxa"/>
                      </w:tcPr>
                      <w:p w14:paraId="0C35B69B">
                        <w:pPr>
                          <w:pStyle w:val="11"/>
                          <w:ind w:left="0" w:right="100"/>
                          <w:jc w:val="right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pacing w:val="-2"/>
                            <w:sz w:val="24"/>
                          </w:rPr>
                          <w:t>192</w:t>
                        </w:r>
                        <w:r>
                          <w:rPr>
                            <w:spacing w:val="-2"/>
                            <w:sz w:val="24"/>
                          </w:rPr>
                          <w:t>.</w:t>
                        </w:r>
                        <w:r>
                          <w:rPr>
                            <w:b/>
                            <w:spacing w:val="-2"/>
                            <w:sz w:val="24"/>
                          </w:rPr>
                          <w:t>168</w:t>
                        </w:r>
                        <w:r>
                          <w:rPr>
                            <w:spacing w:val="-2"/>
                            <w:sz w:val="24"/>
                          </w:rPr>
                          <w:t>.</w:t>
                        </w:r>
                        <w:r>
                          <w:rPr>
                            <w:b/>
                            <w:spacing w:val="-2"/>
                            <w:sz w:val="24"/>
                          </w:rPr>
                          <w:t>0</w:t>
                        </w:r>
                        <w:r>
                          <w:rPr>
                            <w:spacing w:val="-2"/>
                            <w:sz w:val="24"/>
                          </w:rPr>
                          <w:t>.</w:t>
                        </w:r>
                        <w:r>
                          <w:rPr>
                            <w:b/>
                            <w:spacing w:val="-2"/>
                            <w:sz w:val="24"/>
                          </w:rPr>
                          <w:t>128</w:t>
                        </w:r>
                      </w:p>
                    </w:tc>
                  </w:tr>
                  <w:tr w14:paraId="7005C277">
                    <w:tblPrEx>
                      <w:tblBorders>
                        <w:top w:val="single" w:color="000000" w:sz="4" w:space="0"/>
                        <w:left w:val="single" w:color="000000" w:sz="4" w:space="0"/>
                        <w:bottom w:val="single" w:color="000000" w:sz="4" w:space="0"/>
                        <w:right w:val="single" w:color="000000" w:sz="4" w:space="0"/>
                        <w:insideH w:val="single" w:color="000000" w:sz="4" w:space="0"/>
                        <w:insideV w:val="single" w:color="000000" w:sz="4" w:space="0"/>
                      </w:tblBorders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396" w:hRule="atLeast"/>
                    </w:trPr>
                    <w:tc>
                      <w:tcPr>
                        <w:tcW w:w="2047" w:type="dxa"/>
                      </w:tcPr>
                      <w:p w14:paraId="572A82C8">
                        <w:pPr>
                          <w:pStyle w:val="11"/>
                          <w:spacing w:before="2" w:line="240" w:lineRule="auto"/>
                          <w:ind w:left="288" w:right="281"/>
                          <w:rPr>
                            <w:rFonts w:ascii="宋体" w:eastAsia="宋体"/>
                            <w:sz w:val="24"/>
                          </w:rPr>
                        </w:pPr>
                        <w:r>
                          <w:rPr>
                            <w:rFonts w:ascii="宋体" w:eastAsia="宋体"/>
                            <w:spacing w:val="-2"/>
                            <w:sz w:val="24"/>
                          </w:rPr>
                          <w:t>最小主机地址</w:t>
                        </w:r>
                      </w:p>
                    </w:tc>
                    <w:tc>
                      <w:tcPr>
                        <w:tcW w:w="2072" w:type="dxa"/>
                      </w:tcPr>
                      <w:p w14:paraId="68FDDD43">
                        <w:pPr>
                          <w:pStyle w:val="11"/>
                          <w:ind w:left="162" w:right="155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pacing w:val="-2"/>
                            <w:sz w:val="24"/>
                          </w:rPr>
                          <w:t>192</w:t>
                        </w:r>
                        <w:r>
                          <w:rPr>
                            <w:spacing w:val="-2"/>
                            <w:sz w:val="24"/>
                          </w:rPr>
                          <w:t>.</w:t>
                        </w:r>
                        <w:r>
                          <w:rPr>
                            <w:b/>
                            <w:spacing w:val="-2"/>
                            <w:sz w:val="24"/>
                          </w:rPr>
                          <w:t>168</w:t>
                        </w:r>
                        <w:r>
                          <w:rPr>
                            <w:spacing w:val="-2"/>
                            <w:sz w:val="24"/>
                          </w:rPr>
                          <w:t>.</w:t>
                        </w:r>
                        <w:r>
                          <w:rPr>
                            <w:b/>
                            <w:spacing w:val="-2"/>
                            <w:sz w:val="24"/>
                          </w:rPr>
                          <w:t>0</w:t>
                        </w:r>
                        <w:r>
                          <w:rPr>
                            <w:spacing w:val="-2"/>
                            <w:sz w:val="24"/>
                          </w:rPr>
                          <w:t>.</w:t>
                        </w:r>
                        <w:r>
                          <w:rPr>
                            <w:b/>
                            <w:spacing w:val="-2"/>
                            <w:sz w:val="24"/>
                          </w:rPr>
                          <w:t>1</w:t>
                        </w:r>
                      </w:p>
                    </w:tc>
                    <w:tc>
                      <w:tcPr>
                        <w:tcW w:w="2089" w:type="dxa"/>
                      </w:tcPr>
                      <w:p w14:paraId="5949D3D9">
                        <w:pPr>
                          <w:pStyle w:val="11"/>
                          <w:ind w:left="100" w:right="92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pacing w:val="-2"/>
                            <w:sz w:val="24"/>
                          </w:rPr>
                          <w:t>192</w:t>
                        </w:r>
                        <w:r>
                          <w:rPr>
                            <w:spacing w:val="-2"/>
                            <w:sz w:val="24"/>
                          </w:rPr>
                          <w:t>.</w:t>
                        </w:r>
                        <w:r>
                          <w:rPr>
                            <w:b/>
                            <w:spacing w:val="-2"/>
                            <w:sz w:val="24"/>
                          </w:rPr>
                          <w:t>168</w:t>
                        </w:r>
                        <w:r>
                          <w:rPr>
                            <w:spacing w:val="-2"/>
                            <w:sz w:val="24"/>
                          </w:rPr>
                          <w:t>.</w:t>
                        </w:r>
                        <w:r>
                          <w:rPr>
                            <w:b/>
                            <w:spacing w:val="-2"/>
                            <w:sz w:val="24"/>
                          </w:rPr>
                          <w:t>0</w:t>
                        </w:r>
                        <w:r>
                          <w:rPr>
                            <w:spacing w:val="-2"/>
                            <w:sz w:val="24"/>
                          </w:rPr>
                          <w:t>.</w:t>
                        </w:r>
                        <w:r>
                          <w:rPr>
                            <w:b/>
                            <w:spacing w:val="-2"/>
                            <w:sz w:val="24"/>
                          </w:rPr>
                          <w:t>65</w:t>
                        </w:r>
                      </w:p>
                    </w:tc>
                    <w:tc>
                      <w:tcPr>
                        <w:tcW w:w="2092" w:type="dxa"/>
                      </w:tcPr>
                      <w:p w14:paraId="6CBCD4B3">
                        <w:pPr>
                          <w:pStyle w:val="11"/>
                          <w:ind w:left="0" w:right="100"/>
                          <w:jc w:val="right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pacing w:val="-2"/>
                            <w:sz w:val="24"/>
                          </w:rPr>
                          <w:t>192</w:t>
                        </w:r>
                        <w:r>
                          <w:rPr>
                            <w:spacing w:val="-2"/>
                            <w:sz w:val="24"/>
                          </w:rPr>
                          <w:t>.</w:t>
                        </w:r>
                        <w:r>
                          <w:rPr>
                            <w:b/>
                            <w:spacing w:val="-2"/>
                            <w:sz w:val="24"/>
                          </w:rPr>
                          <w:t>168</w:t>
                        </w:r>
                        <w:r>
                          <w:rPr>
                            <w:spacing w:val="-2"/>
                            <w:sz w:val="24"/>
                          </w:rPr>
                          <w:t>.</w:t>
                        </w:r>
                        <w:r>
                          <w:rPr>
                            <w:b/>
                            <w:spacing w:val="-2"/>
                            <w:sz w:val="24"/>
                          </w:rPr>
                          <w:t>0</w:t>
                        </w:r>
                        <w:r>
                          <w:rPr>
                            <w:spacing w:val="-2"/>
                            <w:sz w:val="24"/>
                          </w:rPr>
                          <w:t>.</w:t>
                        </w:r>
                        <w:r>
                          <w:rPr>
                            <w:b/>
                            <w:spacing w:val="-2"/>
                            <w:sz w:val="24"/>
                          </w:rPr>
                          <w:t>129</w:t>
                        </w:r>
                      </w:p>
                    </w:tc>
                  </w:tr>
                  <w:tr w14:paraId="126DBC80">
                    <w:tblPrEx>
                      <w:tblBorders>
                        <w:top w:val="single" w:color="000000" w:sz="4" w:space="0"/>
                        <w:left w:val="single" w:color="000000" w:sz="4" w:space="0"/>
                        <w:bottom w:val="single" w:color="000000" w:sz="4" w:space="0"/>
                        <w:right w:val="single" w:color="000000" w:sz="4" w:space="0"/>
                        <w:insideH w:val="single" w:color="000000" w:sz="4" w:space="0"/>
                        <w:insideV w:val="single" w:color="000000" w:sz="4" w:space="0"/>
                      </w:tblBorders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395" w:hRule="atLeast"/>
                    </w:trPr>
                    <w:tc>
                      <w:tcPr>
                        <w:tcW w:w="2047" w:type="dxa"/>
                      </w:tcPr>
                      <w:p w14:paraId="5DD831A7">
                        <w:pPr>
                          <w:pStyle w:val="11"/>
                          <w:spacing w:before="2" w:line="240" w:lineRule="auto"/>
                          <w:ind w:left="288" w:right="281"/>
                          <w:rPr>
                            <w:rFonts w:ascii="宋体" w:eastAsia="宋体"/>
                            <w:sz w:val="24"/>
                          </w:rPr>
                        </w:pPr>
                        <w:r>
                          <w:rPr>
                            <w:rFonts w:ascii="宋体" w:eastAsia="宋体"/>
                            <w:spacing w:val="-2"/>
                            <w:sz w:val="24"/>
                          </w:rPr>
                          <w:t>最大主机地址</w:t>
                        </w:r>
                      </w:p>
                    </w:tc>
                    <w:tc>
                      <w:tcPr>
                        <w:tcW w:w="2072" w:type="dxa"/>
                      </w:tcPr>
                      <w:p w14:paraId="790D5C29">
                        <w:pPr>
                          <w:pStyle w:val="11"/>
                          <w:ind w:left="162" w:right="155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pacing w:val="-2"/>
                            <w:sz w:val="24"/>
                          </w:rPr>
                          <w:t>192</w:t>
                        </w:r>
                        <w:r>
                          <w:rPr>
                            <w:spacing w:val="-2"/>
                            <w:sz w:val="24"/>
                          </w:rPr>
                          <w:t>.</w:t>
                        </w:r>
                        <w:r>
                          <w:rPr>
                            <w:b/>
                            <w:spacing w:val="-2"/>
                            <w:sz w:val="24"/>
                          </w:rPr>
                          <w:t>168</w:t>
                        </w:r>
                        <w:r>
                          <w:rPr>
                            <w:spacing w:val="-2"/>
                            <w:sz w:val="24"/>
                          </w:rPr>
                          <w:t>.</w:t>
                        </w:r>
                        <w:r>
                          <w:rPr>
                            <w:b/>
                            <w:spacing w:val="-2"/>
                            <w:sz w:val="24"/>
                          </w:rPr>
                          <w:t>0</w:t>
                        </w:r>
                        <w:r>
                          <w:rPr>
                            <w:spacing w:val="-2"/>
                            <w:sz w:val="24"/>
                          </w:rPr>
                          <w:t>.</w:t>
                        </w:r>
                        <w:r>
                          <w:rPr>
                            <w:b/>
                            <w:spacing w:val="-2"/>
                            <w:sz w:val="24"/>
                          </w:rPr>
                          <w:t>62</w:t>
                        </w:r>
                      </w:p>
                    </w:tc>
                    <w:tc>
                      <w:tcPr>
                        <w:tcW w:w="2089" w:type="dxa"/>
                      </w:tcPr>
                      <w:p w14:paraId="39383E3F">
                        <w:pPr>
                          <w:pStyle w:val="11"/>
                          <w:ind w:left="100" w:right="92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pacing w:val="-2"/>
                            <w:sz w:val="24"/>
                          </w:rPr>
                          <w:t>192</w:t>
                        </w:r>
                        <w:r>
                          <w:rPr>
                            <w:spacing w:val="-2"/>
                            <w:sz w:val="24"/>
                          </w:rPr>
                          <w:t>.</w:t>
                        </w:r>
                        <w:r>
                          <w:rPr>
                            <w:b/>
                            <w:spacing w:val="-2"/>
                            <w:sz w:val="24"/>
                          </w:rPr>
                          <w:t>168</w:t>
                        </w:r>
                        <w:r>
                          <w:rPr>
                            <w:spacing w:val="-2"/>
                            <w:sz w:val="24"/>
                          </w:rPr>
                          <w:t>.</w:t>
                        </w:r>
                        <w:r>
                          <w:rPr>
                            <w:b/>
                            <w:spacing w:val="-2"/>
                            <w:sz w:val="24"/>
                          </w:rPr>
                          <w:t>0</w:t>
                        </w:r>
                        <w:r>
                          <w:rPr>
                            <w:spacing w:val="-2"/>
                            <w:sz w:val="24"/>
                          </w:rPr>
                          <w:t>.</w:t>
                        </w:r>
                        <w:r>
                          <w:rPr>
                            <w:b/>
                            <w:spacing w:val="-2"/>
                            <w:sz w:val="24"/>
                          </w:rPr>
                          <w:t>126</w:t>
                        </w:r>
                      </w:p>
                    </w:tc>
                    <w:tc>
                      <w:tcPr>
                        <w:tcW w:w="2092" w:type="dxa"/>
                      </w:tcPr>
                      <w:p w14:paraId="78283B55">
                        <w:pPr>
                          <w:pStyle w:val="11"/>
                          <w:ind w:left="0" w:right="100"/>
                          <w:jc w:val="right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pacing w:val="-2"/>
                            <w:sz w:val="24"/>
                          </w:rPr>
                          <w:t>192</w:t>
                        </w:r>
                        <w:r>
                          <w:rPr>
                            <w:spacing w:val="-2"/>
                            <w:sz w:val="24"/>
                          </w:rPr>
                          <w:t>.</w:t>
                        </w:r>
                        <w:r>
                          <w:rPr>
                            <w:b/>
                            <w:spacing w:val="-2"/>
                            <w:sz w:val="24"/>
                          </w:rPr>
                          <w:t>168</w:t>
                        </w:r>
                        <w:r>
                          <w:rPr>
                            <w:spacing w:val="-2"/>
                            <w:sz w:val="24"/>
                          </w:rPr>
                          <w:t>.</w:t>
                        </w:r>
                        <w:r>
                          <w:rPr>
                            <w:b/>
                            <w:spacing w:val="-2"/>
                            <w:sz w:val="24"/>
                          </w:rPr>
                          <w:t>0</w:t>
                        </w:r>
                        <w:r>
                          <w:rPr>
                            <w:spacing w:val="-2"/>
                            <w:sz w:val="24"/>
                          </w:rPr>
                          <w:t>.</w:t>
                        </w:r>
                        <w:r>
                          <w:rPr>
                            <w:b/>
                            <w:spacing w:val="-2"/>
                            <w:sz w:val="24"/>
                          </w:rPr>
                          <w:t>190</w:t>
                        </w:r>
                      </w:p>
                    </w:tc>
                  </w:tr>
                  <w:tr w14:paraId="36B09A7D">
                    <w:tblPrEx>
                      <w:tblBorders>
                        <w:top w:val="single" w:color="000000" w:sz="4" w:space="0"/>
                        <w:left w:val="single" w:color="000000" w:sz="4" w:space="0"/>
                        <w:bottom w:val="single" w:color="000000" w:sz="4" w:space="0"/>
                        <w:right w:val="single" w:color="000000" w:sz="4" w:space="0"/>
                        <w:insideH w:val="single" w:color="000000" w:sz="4" w:space="0"/>
                        <w:insideV w:val="single" w:color="000000" w:sz="4" w:space="0"/>
                      </w:tblBorders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328" w:hRule="atLeast"/>
                    </w:trPr>
                    <w:tc>
                      <w:tcPr>
                        <w:tcW w:w="2047" w:type="dxa"/>
                      </w:tcPr>
                      <w:p w14:paraId="601984F0">
                        <w:pPr>
                          <w:pStyle w:val="11"/>
                          <w:spacing w:before="2" w:line="240" w:lineRule="auto"/>
                          <w:ind w:left="288" w:right="281"/>
                          <w:rPr>
                            <w:rFonts w:ascii="宋体" w:eastAsia="宋体"/>
                            <w:sz w:val="24"/>
                          </w:rPr>
                        </w:pPr>
                        <w:r>
                          <w:rPr>
                            <w:rFonts w:ascii="宋体" w:eastAsia="宋体"/>
                            <w:spacing w:val="-3"/>
                            <w:sz w:val="24"/>
                          </w:rPr>
                          <w:t>广播地址</w:t>
                        </w:r>
                      </w:p>
                    </w:tc>
                    <w:tc>
                      <w:tcPr>
                        <w:tcW w:w="2072" w:type="dxa"/>
                      </w:tcPr>
                      <w:p w14:paraId="5E5349CB">
                        <w:pPr>
                          <w:pStyle w:val="11"/>
                          <w:ind w:left="162" w:right="155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pacing w:val="-2"/>
                            <w:sz w:val="24"/>
                          </w:rPr>
                          <w:t>192</w:t>
                        </w:r>
                        <w:r>
                          <w:rPr>
                            <w:spacing w:val="-2"/>
                            <w:sz w:val="24"/>
                          </w:rPr>
                          <w:t>.</w:t>
                        </w:r>
                        <w:r>
                          <w:rPr>
                            <w:b/>
                            <w:spacing w:val="-2"/>
                            <w:sz w:val="24"/>
                          </w:rPr>
                          <w:t>168</w:t>
                        </w:r>
                        <w:r>
                          <w:rPr>
                            <w:spacing w:val="-2"/>
                            <w:sz w:val="24"/>
                          </w:rPr>
                          <w:t>.</w:t>
                        </w:r>
                        <w:r>
                          <w:rPr>
                            <w:b/>
                            <w:spacing w:val="-2"/>
                            <w:sz w:val="24"/>
                          </w:rPr>
                          <w:t>0</w:t>
                        </w:r>
                        <w:r>
                          <w:rPr>
                            <w:spacing w:val="-2"/>
                            <w:sz w:val="24"/>
                          </w:rPr>
                          <w:t>.</w:t>
                        </w:r>
                        <w:r>
                          <w:rPr>
                            <w:b/>
                            <w:spacing w:val="-2"/>
                            <w:sz w:val="24"/>
                          </w:rPr>
                          <w:t>63</w:t>
                        </w:r>
                      </w:p>
                    </w:tc>
                    <w:tc>
                      <w:tcPr>
                        <w:tcW w:w="2089" w:type="dxa"/>
                      </w:tcPr>
                      <w:p w14:paraId="575DE1CF">
                        <w:pPr>
                          <w:pStyle w:val="11"/>
                          <w:ind w:left="100" w:right="92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pacing w:val="-2"/>
                            <w:sz w:val="24"/>
                          </w:rPr>
                          <w:t>192</w:t>
                        </w:r>
                        <w:r>
                          <w:rPr>
                            <w:spacing w:val="-2"/>
                            <w:sz w:val="24"/>
                          </w:rPr>
                          <w:t>.</w:t>
                        </w:r>
                        <w:r>
                          <w:rPr>
                            <w:b/>
                            <w:spacing w:val="-2"/>
                            <w:sz w:val="24"/>
                          </w:rPr>
                          <w:t>168</w:t>
                        </w:r>
                        <w:r>
                          <w:rPr>
                            <w:spacing w:val="-2"/>
                            <w:sz w:val="24"/>
                          </w:rPr>
                          <w:t>.</w:t>
                        </w:r>
                        <w:r>
                          <w:rPr>
                            <w:b/>
                            <w:spacing w:val="-2"/>
                            <w:sz w:val="24"/>
                          </w:rPr>
                          <w:t>0</w:t>
                        </w:r>
                        <w:r>
                          <w:rPr>
                            <w:spacing w:val="-2"/>
                            <w:sz w:val="24"/>
                          </w:rPr>
                          <w:t>.</w:t>
                        </w:r>
                        <w:r>
                          <w:rPr>
                            <w:b/>
                            <w:spacing w:val="-2"/>
                            <w:sz w:val="24"/>
                          </w:rPr>
                          <w:t>127</w:t>
                        </w:r>
                      </w:p>
                    </w:tc>
                    <w:tc>
                      <w:tcPr>
                        <w:tcW w:w="2092" w:type="dxa"/>
                      </w:tcPr>
                      <w:p w14:paraId="6E8167CF">
                        <w:pPr>
                          <w:pStyle w:val="11"/>
                          <w:ind w:left="0" w:right="100"/>
                          <w:jc w:val="right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pacing w:val="-2"/>
                            <w:sz w:val="24"/>
                          </w:rPr>
                          <w:t>192</w:t>
                        </w:r>
                        <w:r>
                          <w:rPr>
                            <w:spacing w:val="-2"/>
                            <w:sz w:val="24"/>
                          </w:rPr>
                          <w:t>.</w:t>
                        </w:r>
                        <w:r>
                          <w:rPr>
                            <w:b/>
                            <w:spacing w:val="-2"/>
                            <w:sz w:val="24"/>
                          </w:rPr>
                          <w:t>168</w:t>
                        </w:r>
                        <w:r>
                          <w:rPr>
                            <w:spacing w:val="-2"/>
                            <w:sz w:val="24"/>
                          </w:rPr>
                          <w:t>.</w:t>
                        </w:r>
                        <w:r>
                          <w:rPr>
                            <w:b/>
                            <w:spacing w:val="-2"/>
                            <w:sz w:val="24"/>
                          </w:rPr>
                          <w:t>0</w:t>
                        </w:r>
                        <w:r>
                          <w:rPr>
                            <w:spacing w:val="-2"/>
                            <w:sz w:val="24"/>
                          </w:rPr>
                          <w:t>.</w:t>
                        </w:r>
                        <w:r>
                          <w:rPr>
                            <w:b/>
                            <w:spacing w:val="-2"/>
                            <w:sz w:val="24"/>
                          </w:rPr>
                          <w:t>191</w:t>
                        </w:r>
                      </w:p>
                    </w:tc>
                  </w:tr>
                </w:tbl>
                <w:p w14:paraId="0BC58582">
                  <w:pPr>
                    <w:pStyle w:val="3"/>
                  </w:pPr>
                </w:p>
              </w:txbxContent>
            </v:textbox>
          </v:shape>
        </w:pict>
      </w:r>
      <w:r>
        <w:rPr>
          <w:w w:val="95"/>
          <w:sz w:val="24"/>
        </w:rPr>
        <w:t xml:space="preserve">配置路由器端口 </w:t>
      </w:r>
      <w:r>
        <w:rPr>
          <w:rFonts w:ascii="Courier New" w:eastAsia="Courier New"/>
          <w:b/>
          <w:w w:val="95"/>
          <w:sz w:val="24"/>
        </w:rPr>
        <w:t xml:space="preserve">IP </w:t>
      </w:r>
      <w:r>
        <w:rPr>
          <w:w w:val="95"/>
          <w:sz w:val="24"/>
        </w:rPr>
        <w:t xml:space="preserve">地址。此时主机的子网掩码为 </w:t>
      </w:r>
      <w:r>
        <w:rPr>
          <w:rFonts w:ascii="Courier New" w:eastAsia="Courier New"/>
          <w:b/>
          <w:w w:val="95"/>
          <w:sz w:val="24"/>
        </w:rPr>
        <w:t>255</w:t>
      </w:r>
      <w:r>
        <w:rPr>
          <w:rFonts w:ascii="Courier New" w:eastAsia="Courier New"/>
          <w:w w:val="95"/>
          <w:sz w:val="24"/>
        </w:rPr>
        <w:t>.</w:t>
      </w:r>
      <w:r>
        <w:rPr>
          <w:rFonts w:ascii="Courier New" w:eastAsia="Courier New"/>
          <w:b/>
          <w:w w:val="95"/>
          <w:sz w:val="24"/>
        </w:rPr>
        <w:t>255</w:t>
      </w:r>
      <w:r>
        <w:rPr>
          <w:rFonts w:ascii="Courier New" w:eastAsia="Courier New"/>
          <w:w w:val="95"/>
          <w:sz w:val="24"/>
        </w:rPr>
        <w:t>.</w:t>
      </w:r>
      <w:r>
        <w:rPr>
          <w:rFonts w:ascii="Courier New" w:eastAsia="Courier New"/>
          <w:b/>
          <w:w w:val="95"/>
          <w:sz w:val="24"/>
        </w:rPr>
        <w:t>255</w:t>
      </w:r>
      <w:r>
        <w:rPr>
          <w:rFonts w:ascii="Courier New" w:eastAsia="Courier New"/>
          <w:w w:val="95"/>
          <w:sz w:val="24"/>
        </w:rPr>
        <w:t>.</w:t>
      </w:r>
      <w:r>
        <w:rPr>
          <w:rFonts w:ascii="Courier New" w:eastAsia="Courier New"/>
          <w:b/>
          <w:w w:val="95"/>
          <w:sz w:val="24"/>
        </w:rPr>
        <w:t>192</w:t>
      </w:r>
      <w:r>
        <w:rPr>
          <w:w w:val="95"/>
          <w:sz w:val="24"/>
        </w:rPr>
        <w:t>，</w:t>
      </w:r>
      <w:r>
        <w:rPr>
          <w:spacing w:val="39"/>
          <w:sz w:val="24"/>
        </w:rPr>
        <w:t xml:space="preserve">第四字节上的增量 为 </w:t>
      </w:r>
      <w:r>
        <w:rPr>
          <w:rFonts w:ascii="Courier New" w:eastAsia="Courier New"/>
          <w:b/>
          <w:sz w:val="24"/>
        </w:rPr>
        <w:t>256</w:t>
      </w:r>
      <w:r>
        <w:rPr>
          <w:rFonts w:ascii="Courier New" w:eastAsia="Courier New"/>
          <w:sz w:val="24"/>
        </w:rPr>
        <w:t>-</w:t>
      </w:r>
      <w:r>
        <w:rPr>
          <w:rFonts w:ascii="Courier New" w:eastAsia="Courier New"/>
          <w:b/>
          <w:sz w:val="24"/>
        </w:rPr>
        <w:t>192</w:t>
      </w:r>
      <w:r>
        <w:rPr>
          <w:rFonts w:ascii="Courier New" w:eastAsia="Courier New"/>
          <w:sz w:val="24"/>
        </w:rPr>
        <w:t>=</w:t>
      </w:r>
      <w:r>
        <w:rPr>
          <w:rFonts w:ascii="Courier New" w:eastAsia="Courier New"/>
          <w:b/>
          <w:sz w:val="24"/>
        </w:rPr>
        <w:t>64</w:t>
      </w:r>
      <w:r>
        <w:rPr>
          <w:rFonts w:ascii="Courier New" w:eastAsia="Courier New"/>
          <w:b/>
          <w:spacing w:val="-36"/>
          <w:sz w:val="24"/>
        </w:rPr>
        <w:t xml:space="preserve"> </w:t>
      </w:r>
      <w:r>
        <w:rPr>
          <w:spacing w:val="49"/>
          <w:sz w:val="24"/>
        </w:rPr>
        <w:t>。按照这个增量，我 们可以将</w:t>
      </w:r>
      <w:r>
        <w:rPr>
          <w:sz w:val="24"/>
        </w:rPr>
        <w:t xml:space="preserve"> </w:t>
      </w:r>
      <w:r>
        <w:rPr>
          <w:rFonts w:ascii="Courier New" w:eastAsia="Courier New"/>
          <w:b/>
          <w:sz w:val="24"/>
        </w:rPr>
        <w:t>192</w:t>
      </w:r>
      <w:r>
        <w:rPr>
          <w:rFonts w:ascii="Courier New" w:eastAsia="Courier New"/>
          <w:sz w:val="24"/>
        </w:rPr>
        <w:t>.</w:t>
      </w:r>
      <w:r>
        <w:rPr>
          <w:rFonts w:ascii="Courier New" w:eastAsia="Courier New"/>
          <w:b/>
          <w:sz w:val="24"/>
        </w:rPr>
        <w:t>168</w:t>
      </w:r>
      <w:r>
        <w:rPr>
          <w:rFonts w:ascii="Courier New" w:eastAsia="Courier New"/>
          <w:sz w:val="24"/>
        </w:rPr>
        <w:t>.</w:t>
      </w:r>
      <w:r>
        <w:rPr>
          <w:rFonts w:ascii="Courier New" w:eastAsia="Courier New"/>
          <w:b/>
          <w:sz w:val="24"/>
        </w:rPr>
        <w:t>0</w:t>
      </w:r>
      <w:r>
        <w:rPr>
          <w:rFonts w:ascii="Courier New" w:eastAsia="Courier New"/>
          <w:sz w:val="24"/>
        </w:rPr>
        <w:t>.</w:t>
      </w:r>
      <w:r>
        <w:rPr>
          <w:rFonts w:ascii="Courier New" w:eastAsia="Courier New"/>
          <w:b/>
          <w:sz w:val="24"/>
        </w:rPr>
        <w:t>0</w:t>
      </w:r>
      <w:r>
        <w:rPr>
          <w:rFonts w:ascii="Courier New" w:eastAsia="Courier New"/>
          <w:b/>
          <w:spacing w:val="-43"/>
          <w:sz w:val="24"/>
        </w:rPr>
        <w:t xml:space="preserve"> </w:t>
      </w:r>
      <w:r>
        <w:rPr>
          <w:sz w:val="24"/>
        </w:rPr>
        <w:t>这个网络划分为如下的子网。</w:t>
      </w:r>
    </w:p>
    <w:p w14:paraId="0BB86B0D">
      <w:pPr>
        <w:pStyle w:val="3"/>
        <w:rPr>
          <w:sz w:val="28"/>
        </w:rPr>
      </w:pPr>
    </w:p>
    <w:p w14:paraId="47593E39">
      <w:pPr>
        <w:pStyle w:val="3"/>
        <w:rPr>
          <w:sz w:val="28"/>
        </w:rPr>
      </w:pPr>
    </w:p>
    <w:p w14:paraId="0B9BBBCC">
      <w:pPr>
        <w:pStyle w:val="3"/>
        <w:rPr>
          <w:sz w:val="28"/>
        </w:rPr>
      </w:pPr>
    </w:p>
    <w:p w14:paraId="7C817E02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210" w:line="240" w:lineRule="auto"/>
        <w:ind w:left="119" w:right="896" w:firstLine="420"/>
        <w:jc w:val="both"/>
        <w:textAlignment w:val="auto"/>
        <w:rPr>
          <w:w w:val="95"/>
          <w:sz w:val="24"/>
        </w:rPr>
      </w:pPr>
    </w:p>
    <w:p w14:paraId="5B3C3A84">
      <w:pPr>
        <w:spacing w:before="210" w:line="480" w:lineRule="auto"/>
        <w:ind w:left="120" w:right="896" w:firstLine="419"/>
        <w:jc w:val="both"/>
        <w:rPr>
          <w:sz w:val="24"/>
        </w:rPr>
      </w:pPr>
      <w:r>
        <w:rPr>
          <w:w w:val="95"/>
          <w:sz w:val="24"/>
        </w:rPr>
        <w:t xml:space="preserve">对于主机 </w:t>
      </w:r>
      <w:r>
        <w:rPr>
          <w:rFonts w:ascii="Courier New" w:eastAsia="Courier New"/>
          <w:b/>
          <w:w w:val="95"/>
          <w:sz w:val="24"/>
        </w:rPr>
        <w:t>1</w:t>
      </w:r>
      <w:r>
        <w:rPr>
          <w:w w:val="95"/>
          <w:sz w:val="24"/>
        </w:rPr>
        <w:t>、</w:t>
      </w:r>
      <w:r>
        <w:rPr>
          <w:rFonts w:ascii="Courier New" w:eastAsia="Courier New"/>
          <w:b/>
          <w:w w:val="95"/>
          <w:sz w:val="24"/>
        </w:rPr>
        <w:t>2</w:t>
      </w:r>
      <w:r>
        <w:rPr>
          <w:w w:val="95"/>
          <w:sz w:val="24"/>
        </w:rPr>
        <w:t xml:space="preserve">，其 </w:t>
      </w:r>
      <w:r>
        <w:rPr>
          <w:rFonts w:ascii="Courier New" w:eastAsia="Courier New"/>
          <w:b/>
          <w:w w:val="95"/>
          <w:sz w:val="24"/>
        </w:rPr>
        <w:t xml:space="preserve">IP </w:t>
      </w:r>
      <w:r>
        <w:rPr>
          <w:w w:val="95"/>
          <w:sz w:val="24"/>
        </w:rPr>
        <w:t xml:space="preserve">地址分别为 </w:t>
      </w:r>
      <w:r>
        <w:rPr>
          <w:rFonts w:ascii="Courier New" w:eastAsia="Courier New"/>
          <w:b/>
          <w:w w:val="95"/>
          <w:sz w:val="24"/>
        </w:rPr>
        <w:t>192</w:t>
      </w:r>
      <w:r>
        <w:rPr>
          <w:rFonts w:ascii="Courier New" w:eastAsia="Courier New"/>
          <w:w w:val="95"/>
          <w:sz w:val="24"/>
        </w:rPr>
        <w:t>.</w:t>
      </w:r>
      <w:r>
        <w:rPr>
          <w:rFonts w:ascii="Courier New" w:eastAsia="Courier New"/>
          <w:b/>
          <w:w w:val="95"/>
          <w:sz w:val="24"/>
        </w:rPr>
        <w:t>168</w:t>
      </w:r>
      <w:r>
        <w:rPr>
          <w:rFonts w:ascii="Courier New" w:eastAsia="Courier New"/>
          <w:w w:val="95"/>
          <w:sz w:val="24"/>
        </w:rPr>
        <w:t>.</w:t>
      </w:r>
      <w:r>
        <w:rPr>
          <w:rFonts w:ascii="Courier New" w:eastAsia="Courier New"/>
          <w:b/>
          <w:w w:val="95"/>
          <w:sz w:val="24"/>
        </w:rPr>
        <w:t>0</w:t>
      </w:r>
      <w:r>
        <w:rPr>
          <w:rFonts w:ascii="Courier New" w:eastAsia="Courier New"/>
          <w:w w:val="95"/>
          <w:sz w:val="24"/>
        </w:rPr>
        <w:t>.</w:t>
      </w:r>
      <w:r>
        <w:rPr>
          <w:rFonts w:ascii="Courier New" w:eastAsia="Courier New"/>
          <w:b/>
          <w:w w:val="95"/>
          <w:sz w:val="24"/>
        </w:rPr>
        <w:t>1</w:t>
      </w:r>
      <w:r>
        <w:rPr>
          <w:w w:val="95"/>
          <w:sz w:val="24"/>
        </w:rPr>
        <w:t>、</w:t>
      </w:r>
      <w:r>
        <w:rPr>
          <w:rFonts w:ascii="Courier New" w:eastAsia="Courier New"/>
          <w:b/>
          <w:w w:val="95"/>
          <w:sz w:val="24"/>
        </w:rPr>
        <w:t>192</w:t>
      </w:r>
      <w:r>
        <w:rPr>
          <w:rFonts w:ascii="Courier New" w:eastAsia="Courier New"/>
          <w:w w:val="95"/>
          <w:sz w:val="24"/>
        </w:rPr>
        <w:t>.</w:t>
      </w:r>
      <w:r>
        <w:rPr>
          <w:rFonts w:ascii="Courier New" w:eastAsia="Courier New"/>
          <w:b/>
          <w:w w:val="95"/>
          <w:sz w:val="24"/>
        </w:rPr>
        <w:t>168</w:t>
      </w:r>
      <w:r>
        <w:rPr>
          <w:rFonts w:ascii="Courier New" w:eastAsia="Courier New"/>
          <w:w w:val="95"/>
          <w:sz w:val="24"/>
        </w:rPr>
        <w:t>.</w:t>
      </w:r>
      <w:r>
        <w:rPr>
          <w:rFonts w:ascii="Courier New" w:eastAsia="Courier New"/>
          <w:b/>
          <w:w w:val="95"/>
          <w:sz w:val="24"/>
        </w:rPr>
        <w:t>0</w:t>
      </w:r>
      <w:r>
        <w:rPr>
          <w:rFonts w:ascii="Courier New" w:eastAsia="Courier New"/>
          <w:w w:val="95"/>
          <w:sz w:val="24"/>
        </w:rPr>
        <w:t>.</w:t>
      </w:r>
      <w:r>
        <w:rPr>
          <w:rFonts w:ascii="Courier New" w:eastAsia="Courier New"/>
          <w:b/>
          <w:w w:val="95"/>
          <w:sz w:val="24"/>
        </w:rPr>
        <w:t>2</w:t>
      </w:r>
      <w:r>
        <w:rPr>
          <w:w w:val="95"/>
          <w:sz w:val="24"/>
        </w:rPr>
        <w:t xml:space="preserve">，属于子网 </w:t>
      </w:r>
      <w:r>
        <w:rPr>
          <w:rFonts w:ascii="Courier New" w:eastAsia="Courier New"/>
          <w:b/>
          <w:w w:val="95"/>
          <w:sz w:val="24"/>
        </w:rPr>
        <w:t>192</w:t>
      </w:r>
      <w:r>
        <w:rPr>
          <w:rFonts w:ascii="Courier New" w:eastAsia="Courier New"/>
          <w:w w:val="95"/>
          <w:sz w:val="24"/>
        </w:rPr>
        <w:t>.</w:t>
      </w:r>
      <w:r>
        <w:rPr>
          <w:rFonts w:ascii="Courier New" w:eastAsia="Courier New"/>
          <w:b/>
          <w:w w:val="95"/>
          <w:sz w:val="24"/>
        </w:rPr>
        <w:t>168</w:t>
      </w:r>
      <w:r>
        <w:rPr>
          <w:rFonts w:ascii="Courier New" w:eastAsia="Courier New"/>
          <w:w w:val="95"/>
          <w:sz w:val="24"/>
        </w:rPr>
        <w:t>.</w:t>
      </w:r>
      <w:r>
        <w:rPr>
          <w:rFonts w:ascii="Courier New" w:eastAsia="Courier New"/>
          <w:b/>
          <w:w w:val="95"/>
          <w:sz w:val="24"/>
        </w:rPr>
        <w:t>0</w:t>
      </w:r>
      <w:r>
        <w:rPr>
          <w:rFonts w:ascii="Courier New" w:eastAsia="Courier New"/>
          <w:w w:val="95"/>
          <w:sz w:val="24"/>
        </w:rPr>
        <w:t>.</w:t>
      </w:r>
      <w:r>
        <w:rPr>
          <w:rFonts w:ascii="Courier New" w:eastAsia="Courier New"/>
          <w:b/>
          <w:w w:val="95"/>
          <w:sz w:val="24"/>
        </w:rPr>
        <w:t>0</w:t>
      </w:r>
      <w:r>
        <w:rPr>
          <w:w w:val="95"/>
          <w:sz w:val="24"/>
        </w:rPr>
        <w:t xml:space="preserve">，则路由器的第一个端口应该配置属于该子网的 </w:t>
      </w:r>
      <w:r>
        <w:rPr>
          <w:rFonts w:ascii="Courier New" w:eastAsia="Courier New"/>
          <w:b/>
          <w:w w:val="95"/>
          <w:sz w:val="24"/>
        </w:rPr>
        <w:t xml:space="preserve">IP </w:t>
      </w:r>
      <w:r>
        <w:rPr>
          <w:w w:val="95"/>
          <w:sz w:val="24"/>
        </w:rPr>
        <w:t>地址，</w:t>
      </w:r>
      <w:r>
        <w:rPr>
          <w:spacing w:val="84"/>
          <w:w w:val="95"/>
          <w:sz w:val="24"/>
        </w:rPr>
        <w:t>我们选</w:t>
      </w:r>
      <w:r>
        <w:rPr>
          <w:w w:val="95"/>
          <w:sz w:val="24"/>
        </w:rPr>
        <w:t>择</w:t>
      </w:r>
      <w:r>
        <w:rPr>
          <w:spacing w:val="50"/>
          <w:w w:val="150"/>
          <w:sz w:val="24"/>
        </w:rPr>
        <w:t xml:space="preserve"> </w:t>
      </w:r>
      <w:r>
        <w:rPr>
          <w:rFonts w:ascii="Courier New" w:eastAsia="Courier New"/>
          <w:b/>
          <w:w w:val="95"/>
          <w:sz w:val="24"/>
        </w:rPr>
        <w:t>192</w:t>
      </w:r>
      <w:r>
        <w:rPr>
          <w:rFonts w:ascii="Courier New" w:eastAsia="Courier New"/>
          <w:w w:val="95"/>
          <w:sz w:val="24"/>
        </w:rPr>
        <w:t>.</w:t>
      </w:r>
      <w:r>
        <w:rPr>
          <w:rFonts w:ascii="Courier New" w:eastAsia="Courier New"/>
          <w:b/>
          <w:w w:val="95"/>
          <w:sz w:val="24"/>
        </w:rPr>
        <w:t>168</w:t>
      </w:r>
      <w:r>
        <w:rPr>
          <w:rFonts w:ascii="Courier New" w:eastAsia="Courier New"/>
          <w:w w:val="95"/>
          <w:sz w:val="24"/>
        </w:rPr>
        <w:t>.</w:t>
      </w:r>
      <w:r>
        <w:rPr>
          <w:rFonts w:ascii="Courier New" w:eastAsia="Courier New"/>
          <w:b/>
          <w:w w:val="95"/>
          <w:sz w:val="24"/>
        </w:rPr>
        <w:t>0</w:t>
      </w:r>
      <w:r>
        <w:rPr>
          <w:rFonts w:ascii="Courier New" w:eastAsia="Courier New"/>
          <w:w w:val="95"/>
          <w:sz w:val="24"/>
        </w:rPr>
        <w:t>.</w:t>
      </w:r>
      <w:r>
        <w:rPr>
          <w:rFonts w:ascii="Courier New" w:eastAsia="Courier New"/>
          <w:b/>
          <w:w w:val="95"/>
          <w:sz w:val="24"/>
        </w:rPr>
        <w:t>62</w:t>
      </w:r>
      <w:r>
        <w:rPr>
          <w:rFonts w:ascii="Courier New" w:eastAsia="Courier New"/>
          <w:b/>
          <w:spacing w:val="-29"/>
          <w:w w:val="95"/>
          <w:sz w:val="24"/>
        </w:rPr>
        <w:t xml:space="preserve"> </w:t>
      </w:r>
      <w:r>
        <w:rPr>
          <w:spacing w:val="-17"/>
          <w:w w:val="95"/>
          <w:sz w:val="24"/>
        </w:rPr>
        <w:t>。 鼠 标 点 击 路 由 器 ， 选 择 配 置 ， 选 择</w:t>
      </w:r>
      <w:r>
        <w:rPr>
          <w:w w:val="95"/>
          <w:sz w:val="24"/>
        </w:rPr>
        <w:t xml:space="preserve"> </w:t>
      </w:r>
      <w:r>
        <w:rPr>
          <w:rFonts w:ascii="Courier New" w:eastAsia="Courier New"/>
          <w:b/>
          <w:sz w:val="24"/>
        </w:rPr>
        <w:t>GigabitEthernet0</w:t>
      </w:r>
      <w:r>
        <w:rPr>
          <w:rFonts w:ascii="Courier New" w:eastAsia="Courier New"/>
          <w:sz w:val="24"/>
        </w:rPr>
        <w:t>/</w:t>
      </w:r>
      <w:r>
        <w:rPr>
          <w:rFonts w:ascii="Courier New" w:eastAsia="Courier New"/>
          <w:b/>
          <w:sz w:val="24"/>
        </w:rPr>
        <w:t>0</w:t>
      </w:r>
      <w:r>
        <w:rPr>
          <w:spacing w:val="-7"/>
          <w:sz w:val="24"/>
        </w:rPr>
        <w:t xml:space="preserve">，设置 </w:t>
      </w:r>
      <w:r>
        <w:rPr>
          <w:rFonts w:ascii="Courier New" w:eastAsia="Courier New"/>
          <w:b/>
          <w:sz w:val="24"/>
        </w:rPr>
        <w:t>IP</w:t>
      </w:r>
      <w:r>
        <w:rPr>
          <w:rFonts w:ascii="Courier New" w:eastAsia="Courier New"/>
          <w:b/>
          <w:spacing w:val="-30"/>
          <w:sz w:val="24"/>
        </w:rPr>
        <w:t xml:space="preserve"> </w:t>
      </w:r>
      <w:r>
        <w:rPr>
          <w:spacing w:val="-7"/>
          <w:sz w:val="24"/>
        </w:rPr>
        <w:t xml:space="preserve">地址为 </w:t>
      </w:r>
      <w:r>
        <w:rPr>
          <w:rFonts w:ascii="Courier New" w:eastAsia="Courier New"/>
          <w:b/>
          <w:sz w:val="24"/>
        </w:rPr>
        <w:t>192</w:t>
      </w:r>
      <w:r>
        <w:rPr>
          <w:rFonts w:ascii="Courier New" w:eastAsia="Courier New"/>
          <w:sz w:val="24"/>
        </w:rPr>
        <w:t>.</w:t>
      </w:r>
      <w:r>
        <w:rPr>
          <w:rFonts w:ascii="Courier New" w:eastAsia="Courier New"/>
          <w:b/>
          <w:sz w:val="24"/>
        </w:rPr>
        <w:t>168</w:t>
      </w:r>
      <w:r>
        <w:rPr>
          <w:rFonts w:ascii="Courier New" w:eastAsia="Courier New"/>
          <w:sz w:val="24"/>
        </w:rPr>
        <w:t>.</w:t>
      </w:r>
      <w:r>
        <w:rPr>
          <w:rFonts w:ascii="Courier New" w:eastAsia="Courier New"/>
          <w:b/>
          <w:sz w:val="24"/>
        </w:rPr>
        <w:t>0</w:t>
      </w:r>
      <w:r>
        <w:rPr>
          <w:rFonts w:ascii="Courier New" w:eastAsia="Courier New"/>
          <w:sz w:val="24"/>
        </w:rPr>
        <w:t>.</w:t>
      </w:r>
      <w:r>
        <w:rPr>
          <w:rFonts w:ascii="Courier New" w:eastAsia="Courier New"/>
          <w:b/>
          <w:sz w:val="24"/>
        </w:rPr>
        <w:t>62</w:t>
      </w:r>
      <w:r>
        <w:rPr>
          <w:sz w:val="24"/>
        </w:rPr>
        <w:t xml:space="preserve">，设置子网掩码为 </w:t>
      </w:r>
      <w:r>
        <w:rPr>
          <w:rFonts w:ascii="Courier New" w:eastAsia="Courier New"/>
          <w:b/>
          <w:sz w:val="24"/>
        </w:rPr>
        <w:t>255</w:t>
      </w:r>
      <w:r>
        <w:rPr>
          <w:rFonts w:ascii="Courier New" w:eastAsia="Courier New"/>
          <w:sz w:val="24"/>
        </w:rPr>
        <w:t>.</w:t>
      </w:r>
      <w:r>
        <w:rPr>
          <w:rFonts w:ascii="Courier New" w:eastAsia="Courier New"/>
          <w:b/>
          <w:sz w:val="24"/>
        </w:rPr>
        <w:t>255</w:t>
      </w:r>
      <w:r>
        <w:rPr>
          <w:rFonts w:ascii="Courier New" w:eastAsia="Courier New"/>
          <w:sz w:val="24"/>
        </w:rPr>
        <w:t>.</w:t>
      </w:r>
      <w:r>
        <w:rPr>
          <w:rFonts w:ascii="Courier New" w:eastAsia="Courier New"/>
          <w:b/>
          <w:sz w:val="24"/>
        </w:rPr>
        <w:t>255</w:t>
      </w:r>
      <w:r>
        <w:rPr>
          <w:rFonts w:ascii="Courier New" w:eastAsia="Courier New"/>
          <w:sz w:val="24"/>
        </w:rPr>
        <w:t>.</w:t>
      </w:r>
      <w:r>
        <w:rPr>
          <w:rFonts w:ascii="Courier New" w:eastAsia="Courier New"/>
          <w:b/>
          <w:sz w:val="24"/>
        </w:rPr>
        <w:t>192</w:t>
      </w:r>
      <w:r>
        <w:rPr>
          <w:spacing w:val="-2"/>
          <w:sz w:val="24"/>
        </w:rPr>
        <w:t xml:space="preserve">，将端口状态设置为开。如图 </w:t>
      </w:r>
      <w:r>
        <w:rPr>
          <w:rFonts w:ascii="Courier New" w:eastAsia="Courier New"/>
          <w:b/>
          <w:sz w:val="24"/>
        </w:rPr>
        <w:t>30</w:t>
      </w:r>
      <w:r>
        <w:rPr>
          <w:rFonts w:ascii="Courier New" w:eastAsia="Courier New"/>
          <w:b/>
          <w:spacing w:val="-24"/>
          <w:sz w:val="24"/>
        </w:rPr>
        <w:t xml:space="preserve"> </w:t>
      </w:r>
      <w:r>
        <w:rPr>
          <w:sz w:val="24"/>
        </w:rPr>
        <w:t>所示。</w:t>
      </w:r>
    </w:p>
    <w:p w14:paraId="20D06163">
      <w:pPr>
        <w:spacing w:before="210" w:line="480" w:lineRule="auto"/>
        <w:ind w:right="896"/>
        <w:jc w:val="center"/>
        <w:rPr>
          <w:sz w:val="11"/>
        </w:rPr>
      </w:pPr>
      <w:r>
        <w:drawing>
          <wp:inline distT="0" distB="0" distL="114300" distR="114300">
            <wp:extent cx="3492500" cy="1658620"/>
            <wp:effectExtent l="0" t="0" r="0" b="0"/>
            <wp:docPr id="43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2"/>
                    <pic:cNvPicPr>
                      <a:picLocks noChangeAspect="1"/>
                    </pic:cNvPicPr>
                  </pic:nvPicPr>
                  <pic:blipFill>
                    <a:blip r:embed="rId34"/>
                    <a:srcRect t="8333" b="22566"/>
                    <a:stretch>
                      <a:fillRect/>
                    </a:stretch>
                  </pic:blipFill>
                  <pic:spPr>
                    <a:xfrm>
                      <a:off x="0" y="0"/>
                      <a:ext cx="3492500" cy="165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4266AC">
      <w:pPr>
        <w:spacing w:before="67"/>
        <w:ind w:left="117" w:right="472" w:firstLine="0"/>
        <w:jc w:val="center"/>
        <w:rPr>
          <w:sz w:val="28"/>
        </w:rPr>
      </w:pPr>
      <w:r>
        <w:rPr>
          <w:spacing w:val="-30"/>
          <w:sz w:val="24"/>
        </w:rPr>
        <w:t xml:space="preserve">图 </w:t>
      </w:r>
      <w:r>
        <w:rPr>
          <w:rFonts w:ascii="Courier New" w:eastAsia="Courier New"/>
          <w:b/>
          <w:sz w:val="24"/>
        </w:rPr>
        <w:t>30</w:t>
      </w:r>
      <w:r>
        <w:rPr>
          <w:rFonts w:ascii="Courier New" w:eastAsia="Courier New"/>
          <w:b/>
          <w:spacing w:val="141"/>
          <w:sz w:val="24"/>
        </w:rPr>
        <w:t xml:space="preserve"> </w:t>
      </w:r>
      <w:r>
        <w:rPr>
          <w:spacing w:val="-10"/>
          <w:sz w:val="24"/>
        </w:rPr>
        <w:t xml:space="preserve">配置路由器 </w:t>
      </w:r>
      <w:r>
        <w:rPr>
          <w:rFonts w:ascii="Courier New" w:eastAsia="Courier New"/>
          <w:b/>
          <w:sz w:val="24"/>
        </w:rPr>
        <w:t>IP</w:t>
      </w:r>
      <w:r>
        <w:rPr>
          <w:rFonts w:ascii="Courier New" w:eastAsia="Courier New"/>
          <w:b/>
          <w:spacing w:val="-73"/>
          <w:sz w:val="24"/>
        </w:rPr>
        <w:t xml:space="preserve"> </w:t>
      </w:r>
      <w:r>
        <w:rPr>
          <w:spacing w:val="-5"/>
          <w:sz w:val="24"/>
        </w:rPr>
        <w:t>地址</w:t>
      </w:r>
    </w:p>
    <w:p w14:paraId="0E6C65E9">
      <w:pPr>
        <w:pStyle w:val="3"/>
        <w:spacing w:before="3"/>
        <w:rPr>
          <w:sz w:val="27"/>
        </w:rPr>
      </w:pPr>
    </w:p>
    <w:p w14:paraId="77BA3FB7">
      <w:pPr>
        <w:spacing w:before="0" w:line="480" w:lineRule="auto"/>
        <w:ind w:left="120" w:right="896" w:firstLine="419"/>
        <w:jc w:val="both"/>
        <w:rPr>
          <w:sz w:val="24"/>
        </w:rPr>
      </w:pPr>
      <w:r>
        <w:rPr>
          <w:w w:val="95"/>
          <w:sz w:val="24"/>
        </w:rPr>
        <w:t xml:space="preserve">对于主机 </w:t>
      </w:r>
      <w:r>
        <w:rPr>
          <w:rFonts w:ascii="Courier New" w:eastAsia="Courier New"/>
          <w:b/>
          <w:w w:val="95"/>
          <w:sz w:val="24"/>
        </w:rPr>
        <w:t>3</w:t>
      </w:r>
      <w:r>
        <w:rPr>
          <w:w w:val="95"/>
          <w:sz w:val="24"/>
        </w:rPr>
        <w:t>、</w:t>
      </w:r>
      <w:r>
        <w:rPr>
          <w:rFonts w:ascii="Courier New" w:eastAsia="Courier New"/>
          <w:b/>
          <w:w w:val="95"/>
          <w:sz w:val="24"/>
        </w:rPr>
        <w:t>4</w:t>
      </w:r>
      <w:r>
        <w:rPr>
          <w:w w:val="95"/>
          <w:sz w:val="24"/>
        </w:rPr>
        <w:t xml:space="preserve">，其 </w:t>
      </w:r>
      <w:r>
        <w:rPr>
          <w:rFonts w:ascii="Courier New" w:eastAsia="Courier New"/>
          <w:b/>
          <w:w w:val="95"/>
          <w:sz w:val="24"/>
        </w:rPr>
        <w:t xml:space="preserve">IP </w:t>
      </w:r>
      <w:r>
        <w:rPr>
          <w:w w:val="95"/>
          <w:sz w:val="24"/>
        </w:rPr>
        <w:t xml:space="preserve">地址分别为 </w:t>
      </w:r>
      <w:r>
        <w:rPr>
          <w:rFonts w:ascii="Courier New" w:eastAsia="Courier New"/>
          <w:b/>
          <w:w w:val="95"/>
          <w:sz w:val="24"/>
        </w:rPr>
        <w:t>192</w:t>
      </w:r>
      <w:r>
        <w:rPr>
          <w:rFonts w:ascii="Courier New" w:eastAsia="Courier New"/>
          <w:w w:val="95"/>
          <w:sz w:val="24"/>
        </w:rPr>
        <w:t>.</w:t>
      </w:r>
      <w:r>
        <w:rPr>
          <w:rFonts w:ascii="Courier New" w:eastAsia="Courier New"/>
          <w:b/>
          <w:w w:val="95"/>
          <w:sz w:val="24"/>
        </w:rPr>
        <w:t>168</w:t>
      </w:r>
      <w:r>
        <w:rPr>
          <w:rFonts w:ascii="Courier New" w:eastAsia="Courier New"/>
          <w:w w:val="95"/>
          <w:sz w:val="24"/>
        </w:rPr>
        <w:t>.</w:t>
      </w:r>
      <w:r>
        <w:rPr>
          <w:rFonts w:ascii="Courier New" w:eastAsia="Courier New"/>
          <w:b/>
          <w:w w:val="95"/>
          <w:sz w:val="24"/>
        </w:rPr>
        <w:t>0</w:t>
      </w:r>
      <w:r>
        <w:rPr>
          <w:rFonts w:ascii="Courier New" w:eastAsia="Courier New"/>
          <w:w w:val="95"/>
          <w:sz w:val="24"/>
        </w:rPr>
        <w:t>.</w:t>
      </w:r>
      <w:r>
        <w:rPr>
          <w:rFonts w:ascii="Courier New" w:eastAsia="Courier New"/>
          <w:b/>
          <w:w w:val="95"/>
          <w:sz w:val="24"/>
        </w:rPr>
        <w:t>65</w:t>
      </w:r>
      <w:r>
        <w:rPr>
          <w:w w:val="95"/>
          <w:sz w:val="24"/>
        </w:rPr>
        <w:t>、</w:t>
      </w:r>
      <w:r>
        <w:rPr>
          <w:rFonts w:ascii="Courier New" w:eastAsia="Courier New"/>
          <w:b/>
          <w:w w:val="95"/>
          <w:sz w:val="24"/>
        </w:rPr>
        <w:t>192</w:t>
      </w:r>
      <w:r>
        <w:rPr>
          <w:rFonts w:ascii="Courier New" w:eastAsia="Courier New"/>
          <w:w w:val="95"/>
          <w:sz w:val="24"/>
        </w:rPr>
        <w:t>.</w:t>
      </w:r>
      <w:r>
        <w:rPr>
          <w:rFonts w:ascii="Courier New" w:eastAsia="Courier New"/>
          <w:b/>
          <w:w w:val="95"/>
          <w:sz w:val="24"/>
        </w:rPr>
        <w:t>168</w:t>
      </w:r>
      <w:r>
        <w:rPr>
          <w:rFonts w:ascii="Courier New" w:eastAsia="Courier New"/>
          <w:w w:val="95"/>
          <w:sz w:val="24"/>
        </w:rPr>
        <w:t>.</w:t>
      </w:r>
      <w:r>
        <w:rPr>
          <w:rFonts w:ascii="Courier New" w:eastAsia="Courier New"/>
          <w:b/>
          <w:w w:val="95"/>
          <w:sz w:val="24"/>
        </w:rPr>
        <w:t>0</w:t>
      </w:r>
      <w:r>
        <w:rPr>
          <w:rFonts w:ascii="Courier New" w:eastAsia="Courier New"/>
          <w:w w:val="95"/>
          <w:sz w:val="24"/>
        </w:rPr>
        <w:t>.</w:t>
      </w:r>
      <w:r>
        <w:rPr>
          <w:rFonts w:ascii="Courier New" w:eastAsia="Courier New"/>
          <w:b/>
          <w:w w:val="95"/>
          <w:sz w:val="24"/>
        </w:rPr>
        <w:t>66</w:t>
      </w:r>
      <w:r>
        <w:rPr>
          <w:w w:val="95"/>
          <w:sz w:val="24"/>
        </w:rPr>
        <w:t>，属</w:t>
      </w:r>
      <w:r>
        <w:rPr>
          <w:spacing w:val="-6"/>
          <w:sz w:val="24"/>
        </w:rPr>
        <w:t xml:space="preserve">于子网 </w:t>
      </w:r>
      <w:r>
        <w:rPr>
          <w:rFonts w:ascii="Courier New" w:eastAsia="Courier New"/>
          <w:b/>
          <w:spacing w:val="-2"/>
          <w:sz w:val="24"/>
        </w:rPr>
        <w:t>192</w:t>
      </w:r>
      <w:r>
        <w:rPr>
          <w:rFonts w:ascii="Courier New" w:eastAsia="Courier New"/>
          <w:spacing w:val="-2"/>
          <w:sz w:val="24"/>
        </w:rPr>
        <w:t>.</w:t>
      </w:r>
      <w:r>
        <w:rPr>
          <w:rFonts w:ascii="Courier New" w:eastAsia="Courier New"/>
          <w:b/>
          <w:spacing w:val="-2"/>
          <w:sz w:val="24"/>
        </w:rPr>
        <w:t>168</w:t>
      </w:r>
      <w:r>
        <w:rPr>
          <w:rFonts w:ascii="Courier New" w:eastAsia="Courier New"/>
          <w:spacing w:val="-2"/>
          <w:sz w:val="24"/>
        </w:rPr>
        <w:t>.</w:t>
      </w:r>
      <w:r>
        <w:rPr>
          <w:rFonts w:ascii="Courier New" w:eastAsia="Courier New"/>
          <w:b/>
          <w:spacing w:val="-2"/>
          <w:sz w:val="24"/>
        </w:rPr>
        <w:t>0</w:t>
      </w:r>
      <w:r>
        <w:rPr>
          <w:rFonts w:ascii="Courier New" w:eastAsia="Courier New"/>
          <w:spacing w:val="-2"/>
          <w:sz w:val="24"/>
        </w:rPr>
        <w:t>.</w:t>
      </w:r>
      <w:r>
        <w:rPr>
          <w:rFonts w:ascii="Courier New" w:eastAsia="Courier New"/>
          <w:b/>
          <w:spacing w:val="-2"/>
          <w:sz w:val="24"/>
        </w:rPr>
        <w:t>64</w:t>
      </w:r>
      <w:r>
        <w:rPr>
          <w:spacing w:val="-3"/>
          <w:sz w:val="24"/>
        </w:rPr>
        <w:t xml:space="preserve">，则路由器的第二个端口的 </w:t>
      </w:r>
      <w:r>
        <w:rPr>
          <w:rFonts w:ascii="Courier New" w:eastAsia="Courier New"/>
          <w:b/>
          <w:spacing w:val="-2"/>
          <w:sz w:val="24"/>
        </w:rPr>
        <w:t>IP</w:t>
      </w:r>
      <w:r>
        <w:rPr>
          <w:rFonts w:ascii="Courier New" w:eastAsia="Courier New"/>
          <w:b/>
          <w:spacing w:val="-20"/>
          <w:sz w:val="24"/>
        </w:rPr>
        <w:t xml:space="preserve"> </w:t>
      </w:r>
      <w:r>
        <w:rPr>
          <w:spacing w:val="-2"/>
          <w:sz w:val="24"/>
        </w:rPr>
        <w:t>地址应该配置为属于该</w:t>
      </w:r>
      <w:r>
        <w:rPr>
          <w:w w:val="95"/>
          <w:sz w:val="24"/>
        </w:rPr>
        <w:t xml:space="preserve">子网的 </w:t>
      </w:r>
      <w:r>
        <w:rPr>
          <w:rFonts w:ascii="Courier New" w:eastAsia="Courier New"/>
          <w:b/>
          <w:w w:val="95"/>
          <w:sz w:val="24"/>
        </w:rPr>
        <w:t>IP</w:t>
      </w:r>
      <w:r>
        <w:rPr>
          <w:w w:val="95"/>
          <w:sz w:val="24"/>
        </w:rPr>
        <w:t xml:space="preserve">，我们选择为 </w:t>
      </w:r>
      <w:r>
        <w:rPr>
          <w:rFonts w:ascii="Courier New" w:eastAsia="Courier New"/>
          <w:b/>
          <w:w w:val="95"/>
          <w:sz w:val="24"/>
        </w:rPr>
        <w:t>192</w:t>
      </w:r>
      <w:r>
        <w:rPr>
          <w:rFonts w:ascii="Courier New" w:eastAsia="Courier New"/>
          <w:w w:val="95"/>
          <w:sz w:val="24"/>
        </w:rPr>
        <w:t>.</w:t>
      </w:r>
      <w:r>
        <w:rPr>
          <w:rFonts w:ascii="Courier New" w:eastAsia="Courier New"/>
          <w:b/>
          <w:w w:val="95"/>
          <w:sz w:val="24"/>
        </w:rPr>
        <w:t>168</w:t>
      </w:r>
      <w:r>
        <w:rPr>
          <w:rFonts w:ascii="Courier New" w:eastAsia="Courier New"/>
          <w:w w:val="95"/>
          <w:sz w:val="24"/>
        </w:rPr>
        <w:t>.</w:t>
      </w:r>
      <w:r>
        <w:rPr>
          <w:rFonts w:ascii="Courier New" w:eastAsia="Courier New"/>
          <w:b/>
          <w:w w:val="95"/>
          <w:sz w:val="24"/>
        </w:rPr>
        <w:t>0</w:t>
      </w:r>
      <w:r>
        <w:rPr>
          <w:rFonts w:ascii="Courier New" w:eastAsia="Courier New"/>
          <w:w w:val="95"/>
          <w:sz w:val="24"/>
        </w:rPr>
        <w:t>.</w:t>
      </w:r>
      <w:r>
        <w:rPr>
          <w:rFonts w:ascii="Courier New" w:eastAsia="Courier New"/>
          <w:b/>
          <w:w w:val="95"/>
          <w:sz w:val="24"/>
        </w:rPr>
        <w:t>126</w:t>
      </w:r>
      <w:r>
        <w:rPr>
          <w:w w:val="95"/>
          <w:sz w:val="24"/>
        </w:rPr>
        <w:t xml:space="preserve">。鼠标点击路由器，选择配置，选择 </w:t>
      </w:r>
      <w:r>
        <w:rPr>
          <w:rFonts w:ascii="Courier New" w:eastAsia="Courier New"/>
          <w:b/>
          <w:w w:val="95"/>
          <w:sz w:val="24"/>
        </w:rPr>
        <w:t>GigabitEthernet0</w:t>
      </w:r>
      <w:r>
        <w:rPr>
          <w:rFonts w:ascii="Courier New" w:eastAsia="Courier New"/>
          <w:w w:val="95"/>
          <w:sz w:val="24"/>
        </w:rPr>
        <w:t>/</w:t>
      </w:r>
      <w:r>
        <w:rPr>
          <w:rFonts w:ascii="Courier New" w:eastAsia="Courier New"/>
          <w:b/>
          <w:w w:val="95"/>
          <w:sz w:val="24"/>
        </w:rPr>
        <w:t>1</w:t>
      </w:r>
      <w:r>
        <w:rPr>
          <w:w w:val="95"/>
          <w:sz w:val="24"/>
        </w:rPr>
        <w:t xml:space="preserve">，设置 </w:t>
      </w:r>
      <w:r>
        <w:rPr>
          <w:rFonts w:ascii="Courier New" w:eastAsia="Courier New"/>
          <w:b/>
          <w:w w:val="95"/>
          <w:sz w:val="24"/>
        </w:rPr>
        <w:t xml:space="preserve">IP </w:t>
      </w:r>
      <w:r>
        <w:rPr>
          <w:w w:val="95"/>
          <w:sz w:val="24"/>
        </w:rPr>
        <w:t xml:space="preserve">地址为 </w:t>
      </w:r>
      <w:r>
        <w:rPr>
          <w:rFonts w:ascii="Courier New" w:eastAsia="Courier New"/>
          <w:b/>
          <w:w w:val="95"/>
          <w:sz w:val="24"/>
        </w:rPr>
        <w:t>192</w:t>
      </w:r>
      <w:r>
        <w:rPr>
          <w:rFonts w:ascii="Courier New" w:eastAsia="Courier New"/>
          <w:w w:val="95"/>
          <w:sz w:val="24"/>
        </w:rPr>
        <w:t>.</w:t>
      </w:r>
      <w:r>
        <w:rPr>
          <w:rFonts w:ascii="Courier New" w:eastAsia="Courier New"/>
          <w:b/>
          <w:w w:val="95"/>
          <w:sz w:val="24"/>
        </w:rPr>
        <w:t>168</w:t>
      </w:r>
      <w:r>
        <w:rPr>
          <w:rFonts w:ascii="Courier New" w:eastAsia="Courier New"/>
          <w:w w:val="95"/>
          <w:sz w:val="24"/>
        </w:rPr>
        <w:t>.</w:t>
      </w:r>
      <w:r>
        <w:rPr>
          <w:rFonts w:ascii="Courier New" w:eastAsia="Courier New"/>
          <w:b/>
          <w:w w:val="95"/>
          <w:sz w:val="24"/>
        </w:rPr>
        <w:t>0</w:t>
      </w:r>
      <w:r>
        <w:rPr>
          <w:rFonts w:ascii="Courier New" w:eastAsia="Courier New"/>
          <w:w w:val="95"/>
          <w:sz w:val="24"/>
        </w:rPr>
        <w:t>.</w:t>
      </w:r>
      <w:r>
        <w:rPr>
          <w:rFonts w:ascii="Courier New" w:eastAsia="Courier New"/>
          <w:b/>
          <w:w w:val="95"/>
          <w:sz w:val="24"/>
        </w:rPr>
        <w:t>126</w:t>
      </w:r>
      <w:r>
        <w:rPr>
          <w:w w:val="95"/>
          <w:sz w:val="24"/>
        </w:rPr>
        <w:t xml:space="preserve">，设置子网掩码为 </w:t>
      </w:r>
      <w:r>
        <w:rPr>
          <w:rFonts w:ascii="Courier New" w:eastAsia="Courier New"/>
          <w:b/>
          <w:sz w:val="24"/>
        </w:rPr>
        <w:t>255</w:t>
      </w:r>
      <w:r>
        <w:rPr>
          <w:rFonts w:ascii="Courier New" w:eastAsia="Courier New"/>
          <w:sz w:val="24"/>
        </w:rPr>
        <w:t>.</w:t>
      </w:r>
      <w:r>
        <w:rPr>
          <w:rFonts w:ascii="Courier New" w:eastAsia="Courier New"/>
          <w:b/>
          <w:sz w:val="24"/>
        </w:rPr>
        <w:t>255</w:t>
      </w:r>
      <w:r>
        <w:rPr>
          <w:rFonts w:ascii="Courier New" w:eastAsia="Courier New"/>
          <w:sz w:val="24"/>
        </w:rPr>
        <w:t>.</w:t>
      </w:r>
      <w:r>
        <w:rPr>
          <w:rFonts w:ascii="Courier New" w:eastAsia="Courier New"/>
          <w:b/>
          <w:sz w:val="24"/>
        </w:rPr>
        <w:t>255</w:t>
      </w:r>
      <w:r>
        <w:rPr>
          <w:rFonts w:ascii="Courier New" w:eastAsia="Courier New"/>
          <w:sz w:val="24"/>
        </w:rPr>
        <w:t>.</w:t>
      </w:r>
      <w:r>
        <w:rPr>
          <w:rFonts w:ascii="Courier New" w:eastAsia="Courier New"/>
          <w:b/>
          <w:sz w:val="24"/>
        </w:rPr>
        <w:t>192</w:t>
      </w:r>
      <w:r>
        <w:rPr>
          <w:spacing w:val="-2"/>
          <w:sz w:val="24"/>
        </w:rPr>
        <w:t xml:space="preserve">，将端口状态设置为开。如图 </w:t>
      </w:r>
      <w:r>
        <w:rPr>
          <w:rFonts w:ascii="Courier New" w:eastAsia="Courier New"/>
          <w:b/>
          <w:sz w:val="24"/>
        </w:rPr>
        <w:t>31</w:t>
      </w:r>
      <w:r>
        <w:rPr>
          <w:rFonts w:ascii="Courier New" w:eastAsia="Courier New"/>
          <w:b/>
          <w:spacing w:val="-24"/>
          <w:sz w:val="24"/>
        </w:rPr>
        <w:t xml:space="preserve"> </w:t>
      </w:r>
      <w:r>
        <w:rPr>
          <w:sz w:val="24"/>
        </w:rPr>
        <w:t>所示。</w:t>
      </w:r>
    </w:p>
    <w:p w14:paraId="76336D0D">
      <w:pPr>
        <w:pStyle w:val="3"/>
        <w:jc w:val="center"/>
        <w:rPr>
          <w:sz w:val="20"/>
        </w:rPr>
      </w:pPr>
      <w:r>
        <w:drawing>
          <wp:inline distT="0" distB="0" distL="114300" distR="114300">
            <wp:extent cx="4047490" cy="3115945"/>
            <wp:effectExtent l="0" t="0" r="6350" b="8255"/>
            <wp:docPr id="44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3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047490" cy="3115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21BC88">
      <w:pPr>
        <w:pStyle w:val="3"/>
        <w:spacing w:before="8"/>
        <w:rPr>
          <w:sz w:val="12"/>
        </w:rPr>
      </w:pPr>
    </w:p>
    <w:p w14:paraId="0ECA5977">
      <w:pPr>
        <w:spacing w:before="66"/>
        <w:ind w:left="117" w:right="472" w:firstLine="0"/>
        <w:jc w:val="center"/>
        <w:rPr>
          <w:spacing w:val="-5"/>
          <w:sz w:val="24"/>
        </w:rPr>
      </w:pPr>
      <w:r>
        <w:rPr>
          <w:spacing w:val="-31"/>
          <w:sz w:val="24"/>
        </w:rPr>
        <w:t xml:space="preserve">图 </w:t>
      </w:r>
      <w:r>
        <w:rPr>
          <w:rFonts w:ascii="Courier New" w:eastAsia="Courier New"/>
          <w:b/>
          <w:sz w:val="24"/>
        </w:rPr>
        <w:t>31</w:t>
      </w:r>
      <w:r>
        <w:rPr>
          <w:rFonts w:ascii="Courier New" w:eastAsia="Courier New"/>
          <w:b/>
          <w:spacing w:val="141"/>
          <w:sz w:val="24"/>
        </w:rPr>
        <w:t xml:space="preserve"> </w:t>
      </w:r>
      <w:r>
        <w:rPr>
          <w:spacing w:val="-7"/>
          <w:sz w:val="24"/>
        </w:rPr>
        <w:t xml:space="preserve">配置路由器的端口 </w:t>
      </w:r>
      <w:r>
        <w:rPr>
          <w:rFonts w:ascii="Courier New" w:eastAsia="Courier New"/>
          <w:b/>
          <w:sz w:val="24"/>
        </w:rPr>
        <w:t>IP</w:t>
      </w:r>
      <w:r>
        <w:rPr>
          <w:rFonts w:ascii="Courier New" w:eastAsia="Courier New"/>
          <w:b/>
          <w:spacing w:val="-73"/>
          <w:sz w:val="24"/>
        </w:rPr>
        <w:t xml:space="preserve"> </w:t>
      </w:r>
      <w:r>
        <w:rPr>
          <w:spacing w:val="-5"/>
          <w:sz w:val="24"/>
        </w:rPr>
        <w:t>地址</w:t>
      </w:r>
    </w:p>
    <w:p w14:paraId="35480072">
      <w:pPr>
        <w:spacing w:before="66"/>
        <w:ind w:left="117" w:right="472" w:firstLine="0"/>
        <w:jc w:val="center"/>
        <w:rPr>
          <w:spacing w:val="-5"/>
          <w:sz w:val="24"/>
        </w:rPr>
      </w:pPr>
    </w:p>
    <w:p w14:paraId="1C4F9616">
      <w:pPr>
        <w:pStyle w:val="3"/>
        <w:ind w:left="540"/>
        <w:rPr>
          <w:sz w:val="23"/>
        </w:rPr>
      </w:pPr>
      <w:r>
        <w:rPr>
          <w:spacing w:val="-5"/>
        </w:rPr>
        <w:t xml:space="preserve">此时，网络拓扑相互连通，如图 </w:t>
      </w:r>
      <w:r>
        <w:rPr>
          <w:rFonts w:ascii="Courier New" w:eastAsia="Courier New"/>
          <w:b/>
          <w:spacing w:val="-2"/>
        </w:rPr>
        <w:t>32</w:t>
      </w:r>
      <w:r>
        <w:rPr>
          <w:rFonts w:ascii="Courier New" w:eastAsia="Courier New"/>
          <w:b/>
          <w:spacing w:val="-54"/>
        </w:rPr>
        <w:t xml:space="preserve"> </w:t>
      </w:r>
      <w:r>
        <w:rPr>
          <w:spacing w:val="-5"/>
        </w:rPr>
        <w:t>所示。</w:t>
      </w:r>
    </w:p>
    <w:p w14:paraId="1CEACDE2">
      <w:pPr>
        <w:pStyle w:val="3"/>
        <w:jc w:val="center"/>
        <w:rPr>
          <w:sz w:val="33"/>
        </w:rPr>
      </w:pPr>
      <w:r>
        <w:drawing>
          <wp:inline distT="0" distB="0" distL="114300" distR="114300">
            <wp:extent cx="4191635" cy="2964815"/>
            <wp:effectExtent l="0" t="0" r="14605" b="6985"/>
            <wp:docPr id="45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4"/>
                    <pic:cNvPicPr>
                      <a:picLocks noChangeAspect="1"/>
                    </pic:cNvPicPr>
                  </pic:nvPicPr>
                  <pic:blipFill>
                    <a:blip r:embed="rId36"/>
                    <a:srcRect t="4138" b="6596"/>
                    <a:stretch>
                      <a:fillRect/>
                    </a:stretch>
                  </pic:blipFill>
                  <pic:spPr>
                    <a:xfrm>
                      <a:off x="0" y="0"/>
                      <a:ext cx="4191635" cy="2964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6EE215">
      <w:pPr>
        <w:spacing w:before="0"/>
        <w:ind w:left="117" w:right="475" w:firstLine="0"/>
        <w:jc w:val="center"/>
        <w:rPr>
          <w:spacing w:val="-2"/>
          <w:sz w:val="24"/>
        </w:rPr>
      </w:pPr>
      <w:r>
        <w:rPr>
          <w:spacing w:val="-30"/>
          <w:sz w:val="24"/>
        </w:rPr>
        <w:t xml:space="preserve">图 </w:t>
      </w:r>
      <w:r>
        <w:rPr>
          <w:rFonts w:ascii="Courier New" w:eastAsia="Courier New"/>
          <w:b/>
          <w:sz w:val="24"/>
        </w:rPr>
        <w:t>32</w:t>
      </w:r>
      <w:r>
        <w:rPr>
          <w:rFonts w:ascii="Courier New" w:eastAsia="Courier New"/>
          <w:b/>
          <w:spacing w:val="142"/>
          <w:sz w:val="24"/>
        </w:rPr>
        <w:t xml:space="preserve"> </w:t>
      </w:r>
      <w:r>
        <w:rPr>
          <w:spacing w:val="-2"/>
          <w:sz w:val="24"/>
        </w:rPr>
        <w:t>检查网络拓扑状态</w:t>
      </w:r>
    </w:p>
    <w:p w14:paraId="28A72F54">
      <w:pPr>
        <w:spacing w:before="0"/>
        <w:ind w:left="117" w:right="475" w:firstLine="0"/>
        <w:jc w:val="center"/>
        <w:rPr>
          <w:spacing w:val="-2"/>
          <w:sz w:val="24"/>
        </w:rPr>
      </w:pPr>
    </w:p>
    <w:p w14:paraId="75587419">
      <w:pPr>
        <w:pStyle w:val="3"/>
        <w:spacing w:before="4"/>
        <w:rPr>
          <w:sz w:val="27"/>
        </w:rPr>
      </w:pPr>
    </w:p>
    <w:p w14:paraId="36F5A010">
      <w:pPr>
        <w:pStyle w:val="10"/>
        <w:numPr>
          <w:ilvl w:val="0"/>
          <w:numId w:val="4"/>
        </w:numPr>
        <w:tabs>
          <w:tab w:val="left" w:pos="1323"/>
        </w:tabs>
        <w:spacing w:before="0" w:after="0" w:line="480" w:lineRule="auto"/>
        <w:ind w:left="120" w:right="895" w:firstLine="419"/>
        <w:jc w:val="both"/>
        <w:rPr>
          <w:sz w:val="24"/>
        </w:rPr>
      </w:pPr>
      <w:r>
        <w:rPr>
          <w:sz w:val="24"/>
        </w:rPr>
        <w:t xml:space="preserve">第十步：设置主机的默认网关。鼠标点击主机 </w:t>
      </w:r>
      <w:r>
        <w:rPr>
          <w:rFonts w:ascii="Courier New" w:eastAsia="Courier New"/>
          <w:b/>
          <w:sz w:val="24"/>
        </w:rPr>
        <w:t>1</w:t>
      </w:r>
      <w:r>
        <w:rPr>
          <w:sz w:val="24"/>
        </w:rPr>
        <w:t xml:space="preserve">，选择桌面，选择 </w:t>
      </w:r>
      <w:r>
        <w:rPr>
          <w:rFonts w:ascii="Courier New" w:eastAsia="Courier New"/>
          <w:b/>
          <w:sz w:val="24"/>
        </w:rPr>
        <w:t>IP</w:t>
      </w:r>
      <w:r>
        <w:rPr>
          <w:rFonts w:ascii="Courier New" w:eastAsia="Courier New"/>
          <w:b/>
          <w:spacing w:val="39"/>
          <w:sz w:val="24"/>
        </w:rPr>
        <w:t xml:space="preserve"> </w:t>
      </w:r>
      <w:r>
        <w:rPr>
          <w:spacing w:val="-14"/>
          <w:sz w:val="24"/>
        </w:rPr>
        <w:t xml:space="preserve">配 置 ， 设 置 默 认 网 关 为 </w:t>
      </w:r>
      <w:r>
        <w:rPr>
          <w:rFonts w:ascii="Courier New" w:eastAsia="Courier New"/>
          <w:b/>
          <w:sz w:val="24"/>
        </w:rPr>
        <w:t>192</w:t>
      </w:r>
      <w:r>
        <w:rPr>
          <w:rFonts w:ascii="Courier New" w:eastAsia="Courier New"/>
          <w:sz w:val="24"/>
        </w:rPr>
        <w:t>.</w:t>
      </w:r>
      <w:r>
        <w:rPr>
          <w:rFonts w:ascii="Courier New" w:eastAsia="Courier New"/>
          <w:b/>
          <w:sz w:val="24"/>
        </w:rPr>
        <w:t>168</w:t>
      </w:r>
      <w:r>
        <w:rPr>
          <w:rFonts w:ascii="Courier New" w:eastAsia="Courier New"/>
          <w:sz w:val="24"/>
        </w:rPr>
        <w:t>.</w:t>
      </w:r>
      <w:r>
        <w:rPr>
          <w:rFonts w:ascii="Courier New" w:eastAsia="Courier New"/>
          <w:b/>
          <w:sz w:val="24"/>
        </w:rPr>
        <w:t>0</w:t>
      </w:r>
      <w:r>
        <w:rPr>
          <w:rFonts w:ascii="Courier New" w:eastAsia="Courier New"/>
          <w:sz w:val="24"/>
        </w:rPr>
        <w:t>.</w:t>
      </w:r>
      <w:r>
        <w:rPr>
          <w:rFonts w:ascii="Courier New" w:eastAsia="Courier New"/>
          <w:b/>
          <w:sz w:val="24"/>
        </w:rPr>
        <w:t>62</w:t>
      </w:r>
      <w:r>
        <w:rPr>
          <w:rFonts w:ascii="Courier New" w:eastAsia="Courier New"/>
          <w:b/>
          <w:spacing w:val="-36"/>
          <w:sz w:val="24"/>
        </w:rPr>
        <w:t xml:space="preserve"> </w:t>
      </w:r>
      <w:r>
        <w:rPr>
          <w:spacing w:val="-17"/>
          <w:sz w:val="24"/>
        </w:rPr>
        <w:t>， 设 置 子 网 掩 码 为</w:t>
      </w:r>
      <w:r>
        <w:rPr>
          <w:sz w:val="24"/>
        </w:rPr>
        <w:t xml:space="preserve"> </w:t>
      </w:r>
      <w:r>
        <w:rPr>
          <w:rFonts w:ascii="Courier New" w:eastAsia="Courier New"/>
          <w:b/>
          <w:w w:val="95"/>
          <w:sz w:val="24"/>
        </w:rPr>
        <w:t>255</w:t>
      </w:r>
      <w:r>
        <w:rPr>
          <w:rFonts w:ascii="Courier New" w:eastAsia="Courier New"/>
          <w:w w:val="95"/>
          <w:sz w:val="24"/>
        </w:rPr>
        <w:t>.</w:t>
      </w:r>
      <w:r>
        <w:rPr>
          <w:rFonts w:ascii="Courier New" w:eastAsia="Courier New"/>
          <w:b/>
          <w:w w:val="95"/>
          <w:sz w:val="24"/>
        </w:rPr>
        <w:t>255</w:t>
      </w:r>
      <w:r>
        <w:rPr>
          <w:rFonts w:ascii="Courier New" w:eastAsia="Courier New"/>
          <w:w w:val="95"/>
          <w:sz w:val="24"/>
        </w:rPr>
        <w:t>.</w:t>
      </w:r>
      <w:r>
        <w:rPr>
          <w:rFonts w:ascii="Courier New" w:eastAsia="Courier New"/>
          <w:b/>
          <w:w w:val="95"/>
          <w:sz w:val="24"/>
        </w:rPr>
        <w:t>255</w:t>
      </w:r>
      <w:r>
        <w:rPr>
          <w:rFonts w:ascii="Courier New" w:eastAsia="Courier New"/>
          <w:w w:val="95"/>
          <w:sz w:val="24"/>
        </w:rPr>
        <w:t>.</w:t>
      </w:r>
      <w:r>
        <w:rPr>
          <w:rFonts w:ascii="Courier New" w:eastAsia="Courier New"/>
          <w:b/>
          <w:w w:val="95"/>
          <w:sz w:val="24"/>
        </w:rPr>
        <w:t xml:space="preserve">192 </w:t>
      </w:r>
      <w:r>
        <w:rPr>
          <w:w w:val="95"/>
          <w:sz w:val="24"/>
        </w:rPr>
        <w:t xml:space="preserve">如图 </w:t>
      </w:r>
      <w:r>
        <w:rPr>
          <w:rFonts w:ascii="Courier New" w:eastAsia="Courier New"/>
          <w:b/>
          <w:w w:val="95"/>
          <w:sz w:val="24"/>
        </w:rPr>
        <w:t xml:space="preserve">33 </w:t>
      </w:r>
      <w:r>
        <w:rPr>
          <w:w w:val="95"/>
          <w:sz w:val="24"/>
        </w:rPr>
        <w:t xml:space="preserve">所示。对于主机 </w:t>
      </w:r>
      <w:r>
        <w:rPr>
          <w:rFonts w:ascii="Courier New" w:eastAsia="Courier New"/>
          <w:b/>
          <w:w w:val="95"/>
          <w:sz w:val="24"/>
        </w:rPr>
        <w:t xml:space="preserve">2 </w:t>
      </w:r>
      <w:r>
        <w:rPr>
          <w:w w:val="95"/>
          <w:sz w:val="24"/>
        </w:rPr>
        <w:t>进行同样的设置。鼠标点击主</w:t>
      </w:r>
      <w:r>
        <w:rPr>
          <w:spacing w:val="-27"/>
          <w:sz w:val="24"/>
        </w:rPr>
        <w:t xml:space="preserve">机 </w:t>
      </w:r>
      <w:r>
        <w:rPr>
          <w:rFonts w:ascii="Courier New" w:eastAsia="Courier New"/>
          <w:b/>
          <w:spacing w:val="-2"/>
          <w:sz w:val="24"/>
        </w:rPr>
        <w:t>3</w:t>
      </w:r>
      <w:r>
        <w:rPr>
          <w:spacing w:val="-7"/>
          <w:sz w:val="24"/>
        </w:rPr>
        <w:t xml:space="preserve">，选择桌面，选择 </w:t>
      </w:r>
      <w:r>
        <w:rPr>
          <w:rFonts w:ascii="Courier New" w:eastAsia="Courier New"/>
          <w:b/>
          <w:spacing w:val="-2"/>
          <w:sz w:val="24"/>
        </w:rPr>
        <w:t>IP</w:t>
      </w:r>
      <w:r>
        <w:rPr>
          <w:rFonts w:ascii="Courier New" w:eastAsia="Courier New"/>
          <w:b/>
          <w:spacing w:val="-57"/>
          <w:sz w:val="24"/>
        </w:rPr>
        <w:t xml:space="preserve"> </w:t>
      </w:r>
      <w:r>
        <w:rPr>
          <w:spacing w:val="-6"/>
          <w:sz w:val="24"/>
        </w:rPr>
        <w:t xml:space="preserve">配置，设置默认网关为 </w:t>
      </w:r>
      <w:r>
        <w:rPr>
          <w:rFonts w:ascii="Courier New" w:eastAsia="Courier New"/>
          <w:b/>
          <w:spacing w:val="-2"/>
          <w:sz w:val="24"/>
        </w:rPr>
        <w:t>192</w:t>
      </w:r>
      <w:r>
        <w:rPr>
          <w:rFonts w:ascii="Courier New" w:eastAsia="Courier New"/>
          <w:spacing w:val="-2"/>
          <w:sz w:val="24"/>
        </w:rPr>
        <w:t>.</w:t>
      </w:r>
      <w:r>
        <w:rPr>
          <w:rFonts w:ascii="Courier New" w:eastAsia="Courier New"/>
          <w:b/>
          <w:spacing w:val="-2"/>
          <w:sz w:val="24"/>
        </w:rPr>
        <w:t>168</w:t>
      </w:r>
      <w:r>
        <w:rPr>
          <w:rFonts w:ascii="Courier New" w:eastAsia="Courier New"/>
          <w:spacing w:val="-2"/>
          <w:sz w:val="24"/>
        </w:rPr>
        <w:t>.</w:t>
      </w:r>
      <w:r>
        <w:rPr>
          <w:rFonts w:ascii="Courier New" w:eastAsia="Courier New"/>
          <w:b/>
          <w:spacing w:val="-2"/>
          <w:sz w:val="24"/>
        </w:rPr>
        <w:t>0</w:t>
      </w:r>
      <w:r>
        <w:rPr>
          <w:rFonts w:ascii="Courier New" w:eastAsia="Courier New"/>
          <w:spacing w:val="-2"/>
          <w:sz w:val="24"/>
        </w:rPr>
        <w:t>.</w:t>
      </w:r>
      <w:r>
        <w:rPr>
          <w:rFonts w:ascii="Courier New" w:eastAsia="Courier New"/>
          <w:b/>
          <w:spacing w:val="-2"/>
          <w:sz w:val="24"/>
        </w:rPr>
        <w:t>126</w:t>
      </w:r>
      <w:r>
        <w:rPr>
          <w:spacing w:val="-4"/>
          <w:sz w:val="24"/>
        </w:rPr>
        <w:t>，设置子网</w:t>
      </w:r>
      <w:r>
        <w:rPr>
          <w:spacing w:val="-14"/>
          <w:sz w:val="24"/>
        </w:rPr>
        <w:t xml:space="preserve">掩码为 </w:t>
      </w:r>
      <w:r>
        <w:rPr>
          <w:rFonts w:ascii="Courier New" w:eastAsia="Courier New"/>
          <w:b/>
          <w:spacing w:val="-2"/>
          <w:sz w:val="24"/>
        </w:rPr>
        <w:t>255</w:t>
      </w:r>
      <w:r>
        <w:rPr>
          <w:rFonts w:ascii="Courier New" w:eastAsia="Courier New"/>
          <w:spacing w:val="-2"/>
          <w:sz w:val="24"/>
        </w:rPr>
        <w:t>.</w:t>
      </w:r>
      <w:r>
        <w:rPr>
          <w:rFonts w:ascii="Courier New" w:eastAsia="Courier New"/>
          <w:b/>
          <w:spacing w:val="-2"/>
          <w:sz w:val="24"/>
        </w:rPr>
        <w:t>255</w:t>
      </w:r>
      <w:r>
        <w:rPr>
          <w:rFonts w:ascii="Courier New" w:eastAsia="Courier New"/>
          <w:spacing w:val="-2"/>
          <w:sz w:val="24"/>
        </w:rPr>
        <w:t>.</w:t>
      </w:r>
      <w:r>
        <w:rPr>
          <w:rFonts w:ascii="Courier New" w:eastAsia="Courier New"/>
          <w:b/>
          <w:spacing w:val="-2"/>
          <w:sz w:val="24"/>
        </w:rPr>
        <w:t>255</w:t>
      </w:r>
      <w:r>
        <w:rPr>
          <w:rFonts w:ascii="Courier New" w:eastAsia="Courier New"/>
          <w:spacing w:val="-2"/>
          <w:sz w:val="24"/>
        </w:rPr>
        <w:t>.</w:t>
      </w:r>
      <w:r>
        <w:rPr>
          <w:rFonts w:ascii="Courier New" w:eastAsia="Courier New"/>
          <w:b/>
          <w:spacing w:val="-2"/>
          <w:sz w:val="24"/>
        </w:rPr>
        <w:t>192</w:t>
      </w:r>
      <w:r>
        <w:rPr>
          <w:spacing w:val="-14"/>
          <w:sz w:val="24"/>
        </w:rPr>
        <w:t xml:space="preserve">。如图 </w:t>
      </w:r>
      <w:r>
        <w:rPr>
          <w:rFonts w:ascii="Courier New" w:eastAsia="Courier New"/>
          <w:b/>
          <w:spacing w:val="-2"/>
          <w:sz w:val="24"/>
        </w:rPr>
        <w:t>34</w:t>
      </w:r>
      <w:r>
        <w:rPr>
          <w:rFonts w:ascii="Courier New" w:eastAsia="Courier New"/>
          <w:b/>
          <w:spacing w:val="-59"/>
          <w:sz w:val="24"/>
        </w:rPr>
        <w:t xml:space="preserve"> </w:t>
      </w:r>
      <w:r>
        <w:rPr>
          <w:spacing w:val="-8"/>
          <w:sz w:val="24"/>
        </w:rPr>
        <w:t xml:space="preserve">所示。对于主机 </w:t>
      </w:r>
      <w:r>
        <w:rPr>
          <w:rFonts w:ascii="Courier New" w:eastAsia="Courier New"/>
          <w:b/>
          <w:spacing w:val="-2"/>
          <w:sz w:val="24"/>
        </w:rPr>
        <w:t>4</w:t>
      </w:r>
      <w:r>
        <w:rPr>
          <w:rFonts w:ascii="Courier New" w:eastAsia="Courier New"/>
          <w:b/>
          <w:spacing w:val="-59"/>
          <w:sz w:val="24"/>
        </w:rPr>
        <w:t xml:space="preserve"> </w:t>
      </w:r>
      <w:r>
        <w:rPr>
          <w:spacing w:val="-3"/>
          <w:sz w:val="24"/>
        </w:rPr>
        <w:t>进行同样的设置。</w:t>
      </w:r>
    </w:p>
    <w:p w14:paraId="79AE9DE4">
      <w:pPr>
        <w:pStyle w:val="3"/>
        <w:spacing w:before="11"/>
        <w:jc w:val="center"/>
        <w:rPr>
          <w:rFonts w:hint="eastAsia" w:eastAsia="宋体"/>
          <w:sz w:val="16"/>
          <w:lang w:val="en-US" w:eastAsia="zh-CN"/>
        </w:rPr>
      </w:pPr>
      <w:r>
        <w:drawing>
          <wp:inline distT="0" distB="0" distL="114300" distR="114300">
            <wp:extent cx="3494405" cy="2765425"/>
            <wp:effectExtent l="0" t="0" r="10795" b="8255"/>
            <wp:docPr id="46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5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494405" cy="276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295630">
      <w:pPr>
        <w:pStyle w:val="3"/>
        <w:spacing w:before="10"/>
        <w:rPr>
          <w:sz w:val="19"/>
        </w:rPr>
      </w:pPr>
    </w:p>
    <w:p w14:paraId="10A39212">
      <w:pPr>
        <w:spacing w:before="0"/>
        <w:ind w:left="117" w:right="472" w:firstLine="0"/>
        <w:jc w:val="center"/>
        <w:rPr>
          <w:sz w:val="24"/>
        </w:rPr>
      </w:pPr>
      <w:r>
        <w:rPr>
          <w:spacing w:val="-30"/>
          <w:sz w:val="24"/>
        </w:rPr>
        <w:t xml:space="preserve">图 </w:t>
      </w:r>
      <w:r>
        <w:rPr>
          <w:rFonts w:ascii="Courier New" w:eastAsia="Courier New"/>
          <w:b/>
          <w:sz w:val="24"/>
        </w:rPr>
        <w:t>33</w:t>
      </w:r>
      <w:r>
        <w:rPr>
          <w:rFonts w:ascii="Courier New" w:eastAsia="Courier New"/>
          <w:b/>
          <w:spacing w:val="141"/>
          <w:sz w:val="24"/>
        </w:rPr>
        <w:t xml:space="preserve"> </w:t>
      </w:r>
      <w:r>
        <w:rPr>
          <w:spacing w:val="-12"/>
          <w:sz w:val="24"/>
        </w:rPr>
        <w:t xml:space="preserve">配置主机 </w:t>
      </w:r>
      <w:r>
        <w:rPr>
          <w:rFonts w:ascii="Courier New" w:eastAsia="Courier New"/>
          <w:b/>
          <w:sz w:val="24"/>
        </w:rPr>
        <w:t>IP</w:t>
      </w:r>
      <w:r>
        <w:rPr>
          <w:rFonts w:ascii="Courier New" w:eastAsia="Courier New"/>
          <w:b/>
          <w:spacing w:val="-73"/>
          <w:sz w:val="24"/>
        </w:rPr>
        <w:t xml:space="preserve"> </w:t>
      </w:r>
      <w:r>
        <w:rPr>
          <w:spacing w:val="-5"/>
          <w:sz w:val="24"/>
        </w:rPr>
        <w:t>地址</w:t>
      </w:r>
    </w:p>
    <w:p w14:paraId="03402E63">
      <w:pPr>
        <w:pStyle w:val="3"/>
        <w:spacing w:before="3"/>
        <w:jc w:val="center"/>
      </w:pPr>
      <w:r>
        <w:drawing>
          <wp:inline distT="0" distB="0" distL="114300" distR="114300">
            <wp:extent cx="3457575" cy="2871470"/>
            <wp:effectExtent l="0" t="0" r="1905" b="8890"/>
            <wp:docPr id="47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6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2871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5C60FA">
      <w:pPr>
        <w:spacing w:before="166"/>
        <w:ind w:left="117" w:right="472" w:firstLine="0"/>
        <w:jc w:val="center"/>
        <w:rPr>
          <w:spacing w:val="-5"/>
          <w:sz w:val="24"/>
        </w:rPr>
      </w:pPr>
      <w:r>
        <w:rPr>
          <w:spacing w:val="-30"/>
          <w:sz w:val="24"/>
        </w:rPr>
        <w:t xml:space="preserve">图 </w:t>
      </w:r>
      <w:r>
        <w:rPr>
          <w:rFonts w:ascii="Courier New" w:eastAsia="Courier New"/>
          <w:b/>
          <w:sz w:val="24"/>
        </w:rPr>
        <w:t>34</w:t>
      </w:r>
      <w:r>
        <w:rPr>
          <w:rFonts w:ascii="Courier New" w:eastAsia="Courier New"/>
          <w:b/>
          <w:spacing w:val="141"/>
          <w:sz w:val="24"/>
        </w:rPr>
        <w:t xml:space="preserve"> </w:t>
      </w:r>
      <w:r>
        <w:rPr>
          <w:spacing w:val="-12"/>
          <w:sz w:val="24"/>
        </w:rPr>
        <w:t xml:space="preserve">配置主机 </w:t>
      </w:r>
      <w:r>
        <w:rPr>
          <w:rFonts w:ascii="Courier New" w:eastAsia="Courier New"/>
          <w:b/>
          <w:sz w:val="24"/>
        </w:rPr>
        <w:t>IP</w:t>
      </w:r>
      <w:r>
        <w:rPr>
          <w:rFonts w:ascii="Courier New" w:eastAsia="Courier New"/>
          <w:b/>
          <w:spacing w:val="-73"/>
          <w:sz w:val="24"/>
        </w:rPr>
        <w:t xml:space="preserve"> </w:t>
      </w:r>
      <w:r>
        <w:rPr>
          <w:spacing w:val="-5"/>
          <w:sz w:val="24"/>
        </w:rPr>
        <w:t>地址</w:t>
      </w:r>
    </w:p>
    <w:p w14:paraId="5807ED13">
      <w:pPr>
        <w:spacing w:before="166"/>
        <w:ind w:left="117" w:right="472" w:firstLine="0"/>
        <w:jc w:val="center"/>
        <w:rPr>
          <w:spacing w:val="-5"/>
          <w:sz w:val="24"/>
        </w:rPr>
      </w:pPr>
    </w:p>
    <w:p w14:paraId="2894BC85">
      <w:pPr>
        <w:pStyle w:val="10"/>
        <w:numPr>
          <w:ilvl w:val="0"/>
          <w:numId w:val="4"/>
        </w:numPr>
        <w:tabs>
          <w:tab w:val="left" w:pos="1323"/>
        </w:tabs>
        <w:spacing w:before="0" w:after="0" w:line="480" w:lineRule="auto"/>
        <w:ind w:left="120" w:right="895" w:firstLine="419"/>
        <w:jc w:val="both"/>
        <w:rPr>
          <w:sz w:val="24"/>
        </w:rPr>
      </w:pPr>
      <w:r>
        <w:rPr>
          <w:sz w:val="24"/>
        </w:rPr>
        <w:t>第十一步：验证主机之间是否可以进行通信。鼠标点击主机</w:t>
      </w:r>
      <w:r>
        <w:rPr>
          <w:rFonts w:ascii="Courier New" w:eastAsia="Courier New"/>
          <w:b/>
          <w:sz w:val="24"/>
        </w:rPr>
        <w:t xml:space="preserve"> 1</w:t>
      </w:r>
      <w:r>
        <w:rPr>
          <w:sz w:val="24"/>
        </w:rPr>
        <w:t>，选择桌面，选择命令提示符，输入”</w:t>
      </w:r>
      <w:r>
        <w:rPr>
          <w:b/>
          <w:bCs/>
          <w:sz w:val="24"/>
        </w:rPr>
        <w:t>p</w:t>
      </w:r>
      <w:r>
        <w:rPr>
          <w:rFonts w:ascii="Courier New" w:eastAsia="Courier New"/>
          <w:b/>
          <w:sz w:val="24"/>
        </w:rPr>
        <w:t>ing 192.168.0.2</w:t>
      </w:r>
      <w:r>
        <w:rPr>
          <w:sz w:val="24"/>
        </w:rPr>
        <w:t xml:space="preserve">”，结果如图 </w:t>
      </w:r>
      <w:r>
        <w:rPr>
          <w:rFonts w:ascii="Courier New" w:eastAsia="Courier New"/>
          <w:b/>
          <w:sz w:val="24"/>
        </w:rPr>
        <w:t>35</w:t>
      </w:r>
      <w:r>
        <w:rPr>
          <w:sz w:val="24"/>
        </w:rPr>
        <w:t xml:space="preserve"> 所示。收 到 回 复 表 示 主 机 </w:t>
      </w:r>
      <w:r>
        <w:rPr>
          <w:rFonts w:ascii="Courier New" w:eastAsia="Courier New"/>
          <w:b/>
          <w:sz w:val="24"/>
        </w:rPr>
        <w:t>1</w:t>
      </w:r>
      <w:r>
        <w:rPr>
          <w:sz w:val="24"/>
        </w:rPr>
        <w:t xml:space="preserve"> 、 </w:t>
      </w:r>
      <w:r>
        <w:rPr>
          <w:rFonts w:ascii="Courier New" w:eastAsia="Courier New"/>
          <w:b/>
          <w:sz w:val="24"/>
        </w:rPr>
        <w:t>2</w:t>
      </w:r>
      <w:r>
        <w:rPr>
          <w:sz w:val="24"/>
        </w:rPr>
        <w:t xml:space="preserve"> 之 间 可 以 进 行 通 信 。 再 次 输 入 ”</w:t>
      </w:r>
      <w:r>
        <w:rPr>
          <w:rFonts w:ascii="Courier New" w:eastAsia="Courier New"/>
          <w:b/>
          <w:sz w:val="24"/>
        </w:rPr>
        <w:t>ping 192.168.0.65</w:t>
      </w:r>
      <w:r>
        <w:rPr>
          <w:sz w:val="24"/>
        </w:rPr>
        <w:t xml:space="preserve">”，结果如图 </w:t>
      </w:r>
      <w:r>
        <w:rPr>
          <w:rFonts w:ascii="Courier New" w:eastAsia="Courier New"/>
          <w:b/>
          <w:sz w:val="24"/>
        </w:rPr>
        <w:t>36</w:t>
      </w:r>
      <w:r>
        <w:rPr>
          <w:sz w:val="24"/>
        </w:rPr>
        <w:t xml:space="preserve"> 所示。收到回复表示主机</w:t>
      </w:r>
      <w:r>
        <w:rPr>
          <w:rFonts w:ascii="Courier New" w:eastAsia="Courier New"/>
          <w:b/>
          <w:sz w:val="24"/>
        </w:rPr>
        <w:t xml:space="preserve"> 1</w:t>
      </w:r>
      <w:r>
        <w:rPr>
          <w:sz w:val="24"/>
        </w:rPr>
        <w:t>、</w:t>
      </w:r>
      <w:r>
        <w:rPr>
          <w:rFonts w:ascii="Courier New" w:eastAsia="Courier New"/>
          <w:b/>
          <w:sz w:val="24"/>
        </w:rPr>
        <w:t>3</w:t>
      </w:r>
      <w:r>
        <w:rPr>
          <w:sz w:val="24"/>
        </w:rPr>
        <w:t xml:space="preserve"> 之间可以进行通信。注意第一次请求是超时的， 这是因为路由器收到目的 </w:t>
      </w:r>
      <w:r>
        <w:rPr>
          <w:rFonts w:ascii="Courier New" w:eastAsia="Courier New"/>
          <w:b/>
          <w:sz w:val="24"/>
        </w:rPr>
        <w:t>IP</w:t>
      </w:r>
      <w:r>
        <w:rPr>
          <w:sz w:val="24"/>
        </w:rPr>
        <w:t xml:space="preserve"> 地址为 </w:t>
      </w:r>
      <w:r>
        <w:rPr>
          <w:rFonts w:ascii="Courier New" w:eastAsia="Courier New"/>
          <w:b/>
          <w:sz w:val="24"/>
        </w:rPr>
        <w:t>192.168.0.65</w:t>
      </w:r>
      <w:r>
        <w:rPr>
          <w:sz w:val="24"/>
        </w:rPr>
        <w:t xml:space="preserve"> 的请求时，会广播发送一个</w:t>
      </w:r>
      <w:r>
        <w:rPr>
          <w:rFonts w:ascii="Courier New" w:eastAsia="Courier New"/>
          <w:b/>
          <w:sz w:val="24"/>
        </w:rPr>
        <w:t xml:space="preserve"> ARP</w:t>
      </w:r>
      <w:r>
        <w:rPr>
          <w:sz w:val="24"/>
        </w:rPr>
        <w:t xml:space="preserve"> 请求以得到目的主机的</w:t>
      </w:r>
      <w:r>
        <w:rPr>
          <w:rFonts w:ascii="Courier New" w:eastAsia="Courier New"/>
          <w:b/>
          <w:sz w:val="24"/>
        </w:rPr>
        <w:t xml:space="preserve"> MAC</w:t>
      </w:r>
      <w:r>
        <w:rPr>
          <w:sz w:val="24"/>
        </w:rPr>
        <w:t>地址，这一过程耗时较长导致主机</w:t>
      </w:r>
      <w:r>
        <w:rPr>
          <w:rFonts w:ascii="Courier New" w:eastAsia="Courier New"/>
          <w:b/>
          <w:sz w:val="24"/>
        </w:rPr>
        <w:t xml:space="preserve"> 1</w:t>
      </w:r>
      <w:r>
        <w:rPr>
          <w:sz w:val="24"/>
        </w:rPr>
        <w:t xml:space="preserve"> 认为请求超时。而之后因为已经有了主机 </w:t>
      </w:r>
      <w:r>
        <w:rPr>
          <w:rFonts w:ascii="Courier New" w:eastAsia="Courier New"/>
          <w:b/>
          <w:sz w:val="24"/>
        </w:rPr>
        <w:t>3</w:t>
      </w:r>
      <w:r>
        <w:rPr>
          <w:sz w:val="24"/>
        </w:rPr>
        <w:t xml:space="preserve"> 的 </w:t>
      </w:r>
      <w:r>
        <w:rPr>
          <w:rFonts w:ascii="Courier New" w:eastAsia="Courier New"/>
          <w:b/>
          <w:sz w:val="24"/>
        </w:rPr>
        <w:t xml:space="preserve">MAC </w:t>
      </w:r>
      <w:r>
        <w:rPr>
          <w:sz w:val="24"/>
        </w:rPr>
        <w:t>地址，所以不会再次超时。</w:t>
      </w:r>
    </w:p>
    <w:p w14:paraId="39CCB4ED">
      <w:pPr>
        <w:pStyle w:val="3"/>
        <w:spacing w:before="1"/>
        <w:jc w:val="center"/>
        <w:rPr>
          <w:sz w:val="21"/>
        </w:rPr>
      </w:pPr>
      <w:r>
        <w:drawing>
          <wp:inline distT="0" distB="0" distL="114300" distR="114300">
            <wp:extent cx="5687060" cy="2425700"/>
            <wp:effectExtent l="0" t="0" r="12700" b="12700"/>
            <wp:docPr id="48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7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87060" cy="242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97DDB6">
      <w:pPr>
        <w:pStyle w:val="3"/>
        <w:ind w:left="117" w:right="475"/>
        <w:jc w:val="center"/>
        <w:rPr>
          <w:sz w:val="20"/>
        </w:rPr>
      </w:pPr>
      <w:r>
        <w:rPr>
          <w:spacing w:val="-30"/>
        </w:rPr>
        <w:t xml:space="preserve">图 </w:t>
      </w:r>
      <w:r>
        <w:rPr>
          <w:rFonts w:ascii="Courier New" w:eastAsia="Courier New"/>
          <w:b/>
        </w:rPr>
        <w:t>35</w:t>
      </w:r>
      <w:r>
        <w:rPr>
          <w:rFonts w:ascii="Courier New" w:eastAsia="Courier New"/>
          <w:b/>
          <w:spacing w:val="142"/>
        </w:rPr>
        <w:t xml:space="preserve"> </w:t>
      </w:r>
      <w:r>
        <w:rPr>
          <w:spacing w:val="-1"/>
        </w:rPr>
        <w:t>测试主机之间的连通性</w:t>
      </w:r>
      <w:r>
        <w:drawing>
          <wp:inline distT="0" distB="0" distL="114300" distR="114300">
            <wp:extent cx="5760720" cy="2428875"/>
            <wp:effectExtent l="0" t="0" r="0" b="0"/>
            <wp:docPr id="49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8"/>
                    <pic:cNvPicPr>
                      <a:picLocks noChangeAspect="1"/>
                    </pic:cNvPicPr>
                  </pic:nvPicPr>
                  <pic:blipFill>
                    <a:blip r:embed="rId40"/>
                    <a:srcRect r="268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7B133E">
      <w:pPr>
        <w:pStyle w:val="3"/>
        <w:spacing w:before="9"/>
        <w:rPr>
          <w:sz w:val="10"/>
        </w:rPr>
      </w:pPr>
    </w:p>
    <w:p w14:paraId="3626EEA0">
      <w:pPr>
        <w:pStyle w:val="3"/>
        <w:spacing w:before="67"/>
        <w:ind w:left="117" w:right="475"/>
        <w:jc w:val="center"/>
        <w:rPr>
          <w:spacing w:val="-1"/>
        </w:rPr>
      </w:pPr>
      <w:r>
        <w:rPr>
          <w:spacing w:val="-30"/>
        </w:rPr>
        <w:t xml:space="preserve">图 </w:t>
      </w:r>
      <w:r>
        <w:rPr>
          <w:rFonts w:ascii="Courier New" w:eastAsia="Courier New"/>
          <w:b/>
        </w:rPr>
        <w:t>36</w:t>
      </w:r>
      <w:r>
        <w:rPr>
          <w:rFonts w:ascii="Courier New" w:eastAsia="Courier New"/>
          <w:b/>
          <w:spacing w:val="142"/>
        </w:rPr>
        <w:t xml:space="preserve"> </w:t>
      </w:r>
      <w:r>
        <w:rPr>
          <w:spacing w:val="-1"/>
        </w:rPr>
        <w:t>测试主机之间的连通性</w:t>
      </w:r>
    </w:p>
    <w:p w14:paraId="390638C7">
      <w:pPr>
        <w:pStyle w:val="3"/>
        <w:spacing w:before="67"/>
        <w:ind w:left="117" w:right="475"/>
        <w:jc w:val="center"/>
        <w:rPr>
          <w:spacing w:val="-1"/>
        </w:rPr>
      </w:pPr>
    </w:p>
    <w:p w14:paraId="79E95557">
      <w:pPr>
        <w:pStyle w:val="3"/>
        <w:spacing w:before="67"/>
        <w:ind w:left="117" w:right="475"/>
        <w:jc w:val="center"/>
        <w:rPr>
          <w:spacing w:val="-1"/>
        </w:rPr>
      </w:pPr>
    </w:p>
    <w:p w14:paraId="6DB88A37">
      <w:pPr>
        <w:pStyle w:val="3"/>
        <w:spacing w:before="67"/>
        <w:ind w:left="117" w:right="475"/>
        <w:jc w:val="center"/>
        <w:rPr>
          <w:spacing w:val="-1"/>
        </w:rPr>
      </w:pPr>
    </w:p>
    <w:p w14:paraId="7771A1B1">
      <w:pPr>
        <w:pStyle w:val="3"/>
        <w:spacing w:before="67"/>
        <w:ind w:left="117" w:right="475"/>
        <w:jc w:val="center"/>
        <w:rPr>
          <w:spacing w:val="-1"/>
        </w:rPr>
      </w:pPr>
    </w:p>
    <w:p w14:paraId="37AEF39D">
      <w:pPr>
        <w:pStyle w:val="3"/>
        <w:spacing w:before="67"/>
        <w:ind w:left="117" w:right="475"/>
        <w:jc w:val="center"/>
        <w:rPr>
          <w:spacing w:val="-1"/>
        </w:rPr>
      </w:pPr>
    </w:p>
    <w:p w14:paraId="512DE6BA">
      <w:pPr>
        <w:pStyle w:val="3"/>
        <w:spacing w:before="67"/>
        <w:ind w:left="117" w:right="475"/>
        <w:jc w:val="center"/>
        <w:rPr>
          <w:spacing w:val="-1"/>
        </w:rPr>
      </w:pPr>
    </w:p>
    <w:p w14:paraId="1A7A957A">
      <w:pPr>
        <w:pStyle w:val="3"/>
        <w:rPr>
          <w:sz w:val="20"/>
        </w:rPr>
      </w:pPr>
    </w:p>
    <w:p w14:paraId="58DCD65A">
      <w:pPr>
        <w:pStyle w:val="3"/>
        <w:spacing w:before="3"/>
        <w:rPr>
          <w:sz w:val="21"/>
        </w:rPr>
      </w:pPr>
    </w:p>
    <w:p w14:paraId="715E316E">
      <w:pPr>
        <w:spacing w:before="66"/>
        <w:ind w:left="120" w:right="0" w:firstLine="0"/>
        <w:jc w:val="left"/>
        <w:rPr>
          <w:rFonts w:hint="eastAsia" w:ascii="黑体" w:eastAsia="黑体"/>
          <w:b/>
          <w:sz w:val="24"/>
        </w:rPr>
      </w:pPr>
      <w:r>
        <w:rPr>
          <w:rFonts w:hint="eastAsia" w:ascii="黑体" w:eastAsia="黑体"/>
          <w:b/>
          <w:w w:val="95"/>
          <w:sz w:val="24"/>
        </w:rPr>
        <w:t>四、实验体</w:t>
      </w:r>
      <w:r>
        <w:rPr>
          <w:rFonts w:hint="eastAsia" w:ascii="黑体" w:eastAsia="黑体"/>
          <w:b/>
          <w:spacing w:val="-10"/>
          <w:w w:val="95"/>
          <w:sz w:val="24"/>
        </w:rPr>
        <w:t>会</w:t>
      </w:r>
    </w:p>
    <w:p w14:paraId="42C532A6">
      <w:pPr>
        <w:pStyle w:val="3"/>
        <w:rPr>
          <w:rFonts w:ascii="黑体"/>
          <w:b/>
        </w:rPr>
      </w:pPr>
    </w:p>
    <w:p w14:paraId="71CE6974">
      <w:pPr>
        <w:pStyle w:val="10"/>
        <w:numPr>
          <w:ilvl w:val="0"/>
          <w:numId w:val="5"/>
        </w:numPr>
        <w:tabs>
          <w:tab w:val="left" w:pos="1323"/>
        </w:tabs>
        <w:spacing w:before="0" w:after="0" w:line="480" w:lineRule="auto"/>
        <w:ind w:left="425" w:leftChars="0" w:right="895" w:hanging="425" w:firstLineChars="0"/>
        <w:jc w:val="both"/>
        <w:rPr>
          <w:rFonts w:hint="default"/>
          <w:sz w:val="24"/>
        </w:rPr>
      </w:pPr>
      <w:r>
        <w:rPr>
          <w:rFonts w:hint="default"/>
          <w:sz w:val="24"/>
        </w:rPr>
        <w:t>IPv4地址</w:t>
      </w:r>
    </w:p>
    <w:p w14:paraId="55577E48">
      <w:pPr>
        <w:pStyle w:val="10"/>
        <w:numPr>
          <w:ilvl w:val="1"/>
          <w:numId w:val="5"/>
        </w:numPr>
        <w:tabs>
          <w:tab w:val="left" w:pos="1323"/>
        </w:tabs>
        <w:spacing w:before="0" w:after="0" w:line="480" w:lineRule="auto"/>
        <w:ind w:left="840" w:leftChars="0" w:right="895" w:hanging="420" w:firstLineChars="0"/>
        <w:jc w:val="both"/>
        <w:rPr>
          <w:rFonts w:hint="default"/>
          <w:sz w:val="24"/>
        </w:rPr>
      </w:pPr>
      <w:r>
        <w:rPr>
          <w:rFonts w:hint="default"/>
          <w:sz w:val="24"/>
        </w:rPr>
        <w:t>IPv4地址由32位二进制数组成，通常分为4个字节，用点分十进制表示。</w:t>
      </w:r>
    </w:p>
    <w:p w14:paraId="14946F98">
      <w:pPr>
        <w:pStyle w:val="10"/>
        <w:numPr>
          <w:ilvl w:val="1"/>
          <w:numId w:val="5"/>
        </w:numPr>
        <w:tabs>
          <w:tab w:val="left" w:pos="1323"/>
        </w:tabs>
        <w:spacing w:before="0" w:after="0" w:line="480" w:lineRule="auto"/>
        <w:ind w:left="840" w:leftChars="0" w:right="895" w:hanging="420" w:firstLineChars="0"/>
        <w:jc w:val="both"/>
        <w:rPr>
          <w:rFonts w:hint="default"/>
          <w:sz w:val="24"/>
        </w:rPr>
      </w:pPr>
      <w:r>
        <w:rPr>
          <w:rFonts w:hint="default"/>
          <w:sz w:val="24"/>
        </w:rPr>
        <w:t>A、B、C、D、E五类，其中A、B、C类地址用于单播通信，D类用于多播，E类保留作研究用。</w:t>
      </w:r>
    </w:p>
    <w:p w14:paraId="1ABBEAEA">
      <w:pPr>
        <w:pStyle w:val="10"/>
        <w:numPr>
          <w:ilvl w:val="1"/>
          <w:numId w:val="5"/>
        </w:numPr>
        <w:tabs>
          <w:tab w:val="left" w:pos="1323"/>
        </w:tabs>
        <w:spacing w:before="0" w:after="0" w:line="480" w:lineRule="auto"/>
        <w:ind w:left="840" w:leftChars="0" w:right="895" w:hanging="420" w:firstLineChars="0"/>
        <w:jc w:val="both"/>
        <w:rPr>
          <w:rFonts w:hint="default"/>
          <w:sz w:val="24"/>
        </w:rPr>
      </w:pPr>
      <w:r>
        <w:rPr>
          <w:rFonts w:hint="default"/>
          <w:sz w:val="24"/>
        </w:rPr>
        <w:t>A类地址：首字节范围1~126，网络地址占第一个字节的前7位，可分配的网络数为126个，每个网络支持的最大主机数为16777214台。</w:t>
      </w:r>
    </w:p>
    <w:p w14:paraId="6C2BDB7A">
      <w:pPr>
        <w:pStyle w:val="10"/>
        <w:numPr>
          <w:ilvl w:val="1"/>
          <w:numId w:val="5"/>
        </w:numPr>
        <w:tabs>
          <w:tab w:val="left" w:pos="1323"/>
        </w:tabs>
        <w:spacing w:before="0" w:after="0" w:line="480" w:lineRule="auto"/>
        <w:ind w:left="840" w:leftChars="0" w:right="895" w:hanging="420" w:firstLineChars="0"/>
        <w:jc w:val="both"/>
        <w:rPr>
          <w:rFonts w:hint="default"/>
          <w:sz w:val="24"/>
        </w:rPr>
      </w:pPr>
      <w:r>
        <w:rPr>
          <w:rFonts w:hint="default"/>
          <w:sz w:val="24"/>
        </w:rPr>
        <w:t>B类地址：首字节范围128~191，网络地址占前两个字节的前14位，可分配的网络数为16384个，每个网络支持的最大主机数为65534台。</w:t>
      </w:r>
    </w:p>
    <w:p w14:paraId="6ECB4F21">
      <w:pPr>
        <w:pStyle w:val="10"/>
        <w:numPr>
          <w:ilvl w:val="1"/>
          <w:numId w:val="5"/>
        </w:numPr>
        <w:tabs>
          <w:tab w:val="left" w:pos="1323"/>
        </w:tabs>
        <w:spacing w:before="0" w:after="0" w:line="480" w:lineRule="auto"/>
        <w:ind w:left="840" w:leftChars="0" w:right="895" w:hanging="420" w:firstLineChars="0"/>
        <w:jc w:val="both"/>
        <w:rPr>
          <w:rFonts w:hint="default"/>
          <w:sz w:val="24"/>
        </w:rPr>
      </w:pPr>
      <w:r>
        <w:rPr>
          <w:rFonts w:hint="default"/>
          <w:sz w:val="24"/>
        </w:rPr>
        <w:t>C类地址：首字节范围192~223，网络地址占前三个字节的前21位，可分配的网络数为2097152个，每个网络支持的最大主机数为254台。</w:t>
      </w:r>
    </w:p>
    <w:p w14:paraId="27334B98">
      <w:pPr>
        <w:pStyle w:val="10"/>
        <w:numPr>
          <w:ilvl w:val="0"/>
          <w:numId w:val="5"/>
        </w:numPr>
        <w:tabs>
          <w:tab w:val="left" w:pos="1323"/>
        </w:tabs>
        <w:spacing w:before="0" w:after="0" w:line="480" w:lineRule="auto"/>
        <w:ind w:left="425" w:leftChars="0" w:right="895" w:hanging="425" w:firstLineChars="0"/>
        <w:jc w:val="both"/>
        <w:rPr>
          <w:rFonts w:hint="default"/>
          <w:sz w:val="24"/>
        </w:rPr>
      </w:pPr>
      <w:r>
        <w:rPr>
          <w:rFonts w:hint="default"/>
          <w:sz w:val="24"/>
        </w:rPr>
        <w:t>网络号与主机号：</w:t>
      </w:r>
    </w:p>
    <w:p w14:paraId="6E9C5FB2">
      <w:pPr>
        <w:pStyle w:val="10"/>
        <w:numPr>
          <w:ilvl w:val="1"/>
          <w:numId w:val="5"/>
        </w:numPr>
        <w:tabs>
          <w:tab w:val="left" w:pos="1323"/>
        </w:tabs>
        <w:spacing w:before="0" w:after="0" w:line="480" w:lineRule="auto"/>
        <w:ind w:left="840" w:leftChars="0" w:right="895" w:hanging="420" w:firstLineChars="0"/>
        <w:jc w:val="both"/>
        <w:rPr>
          <w:rFonts w:hint="default"/>
          <w:sz w:val="24"/>
        </w:rPr>
      </w:pPr>
      <w:r>
        <w:rPr>
          <w:rFonts w:hint="default"/>
          <w:sz w:val="24"/>
        </w:rPr>
        <w:t>根据IPv4地址判断其所属的网络及主机号，例如C类地址“192.168.0.1”中，“192.168.0”为网络号，“1”为主机号。</w:t>
      </w:r>
    </w:p>
    <w:p w14:paraId="2E50C46B">
      <w:pPr>
        <w:pStyle w:val="10"/>
        <w:numPr>
          <w:ilvl w:val="0"/>
          <w:numId w:val="5"/>
        </w:numPr>
        <w:tabs>
          <w:tab w:val="left" w:pos="1323"/>
        </w:tabs>
        <w:spacing w:before="0" w:after="0" w:line="480" w:lineRule="auto"/>
        <w:ind w:left="425" w:leftChars="0" w:right="895" w:hanging="425" w:firstLineChars="0"/>
        <w:jc w:val="both"/>
        <w:rPr>
          <w:rFonts w:hint="default"/>
          <w:sz w:val="24"/>
        </w:rPr>
      </w:pPr>
      <w:r>
        <w:rPr>
          <w:rFonts w:hint="default"/>
          <w:sz w:val="24"/>
        </w:rPr>
        <w:t>子网划分</w:t>
      </w:r>
    </w:p>
    <w:p w14:paraId="22EBD6AB">
      <w:pPr>
        <w:pStyle w:val="10"/>
        <w:numPr>
          <w:ilvl w:val="1"/>
          <w:numId w:val="5"/>
        </w:numPr>
        <w:tabs>
          <w:tab w:val="left" w:pos="1323"/>
        </w:tabs>
        <w:spacing w:before="0" w:after="0" w:line="480" w:lineRule="auto"/>
        <w:ind w:left="840" w:leftChars="0" w:right="895" w:hanging="420" w:firstLineChars="0"/>
        <w:jc w:val="both"/>
        <w:rPr>
          <w:rFonts w:hint="default"/>
          <w:sz w:val="24"/>
        </w:rPr>
      </w:pPr>
      <w:r>
        <w:rPr>
          <w:rFonts w:hint="default"/>
          <w:sz w:val="24"/>
        </w:rPr>
        <w:t>子网掩码用于区分IP地址中的网络部分和主机部分，通过与IP地址进行逻辑与运算，可以得到网络地址。</w:t>
      </w:r>
    </w:p>
    <w:p w14:paraId="6B221024">
      <w:pPr>
        <w:pStyle w:val="10"/>
        <w:numPr>
          <w:ilvl w:val="1"/>
          <w:numId w:val="5"/>
        </w:numPr>
        <w:tabs>
          <w:tab w:val="left" w:pos="1323"/>
        </w:tabs>
        <w:spacing w:before="0" w:after="0" w:line="480" w:lineRule="auto"/>
        <w:ind w:left="840" w:leftChars="0" w:right="895" w:hanging="420" w:firstLineChars="0"/>
        <w:jc w:val="both"/>
        <w:rPr>
          <w:rFonts w:hint="default"/>
          <w:sz w:val="24"/>
        </w:rPr>
      </w:pPr>
      <w:r>
        <w:rPr>
          <w:rFonts w:hint="default"/>
          <w:sz w:val="24"/>
        </w:rPr>
        <w:t>通过修改子网掩码来划分子网，例如将C类地址的子网掩码从“255.255.255.0”改为“255.255.255.192”，可以将一个网络划分为两个子网。</w:t>
      </w:r>
    </w:p>
    <w:p w14:paraId="44C2534A">
      <w:pPr>
        <w:pStyle w:val="10"/>
        <w:numPr>
          <w:ilvl w:val="1"/>
          <w:numId w:val="5"/>
        </w:numPr>
        <w:tabs>
          <w:tab w:val="left" w:pos="1323"/>
        </w:tabs>
        <w:spacing w:before="0" w:after="0" w:line="480" w:lineRule="auto"/>
        <w:ind w:left="840" w:leftChars="0" w:right="895" w:hanging="420" w:firstLineChars="0"/>
        <w:jc w:val="both"/>
        <w:rPr>
          <w:rFonts w:hint="default"/>
          <w:sz w:val="24"/>
        </w:rPr>
      </w:pPr>
      <w:r>
        <w:rPr>
          <w:rFonts w:hint="default"/>
          <w:sz w:val="24"/>
        </w:rPr>
        <w:t>子网划分后的地址分配：计算每个子网的网络地址、最小主机地址、最大主机地址和广播地址，例如子网192.168.0.0/26的网络地址为192.168.0.0，最小主机地址为192.168.0.1，最大主机地址为192.168.0.62，广播地址为192.168.0.63。</w:t>
      </w:r>
    </w:p>
    <w:p w14:paraId="0CF08ADA">
      <w:pPr>
        <w:pStyle w:val="10"/>
        <w:numPr>
          <w:ilvl w:val="0"/>
          <w:numId w:val="5"/>
        </w:numPr>
        <w:tabs>
          <w:tab w:val="left" w:pos="1323"/>
        </w:tabs>
        <w:spacing w:before="0" w:after="0" w:line="480" w:lineRule="auto"/>
        <w:ind w:left="425" w:leftChars="0" w:right="895" w:hanging="425" w:firstLineChars="0"/>
        <w:jc w:val="both"/>
        <w:rPr>
          <w:rFonts w:hint="default"/>
          <w:sz w:val="24"/>
        </w:rPr>
      </w:pPr>
      <w:r>
        <w:rPr>
          <w:rFonts w:hint="default"/>
          <w:sz w:val="24"/>
        </w:rPr>
        <w:t>配置路由器</w:t>
      </w:r>
    </w:p>
    <w:p w14:paraId="1681D7A3">
      <w:pPr>
        <w:pStyle w:val="10"/>
        <w:numPr>
          <w:ilvl w:val="1"/>
          <w:numId w:val="5"/>
        </w:numPr>
        <w:tabs>
          <w:tab w:val="left" w:pos="1323"/>
        </w:tabs>
        <w:spacing w:before="0" w:after="0" w:line="480" w:lineRule="auto"/>
        <w:ind w:left="840" w:leftChars="0" w:right="895" w:hanging="420" w:firstLineChars="0"/>
        <w:jc w:val="both"/>
        <w:rPr>
          <w:rFonts w:hint="default"/>
          <w:sz w:val="24"/>
        </w:rPr>
      </w:pPr>
      <w:r>
        <w:rPr>
          <w:rFonts w:hint="default"/>
          <w:sz w:val="24"/>
        </w:rPr>
        <w:t>通过配置路由器的接口IP地址，可以实现不同网络之间的互连。。</w:t>
      </w:r>
    </w:p>
    <w:p w14:paraId="3EF1DEF0">
      <w:pPr>
        <w:pStyle w:val="10"/>
        <w:numPr>
          <w:ilvl w:val="1"/>
          <w:numId w:val="5"/>
        </w:numPr>
        <w:tabs>
          <w:tab w:val="left" w:pos="1323"/>
        </w:tabs>
        <w:spacing w:before="0" w:after="0" w:line="480" w:lineRule="auto"/>
        <w:ind w:left="840" w:leftChars="0" w:right="895" w:hanging="420" w:firstLineChars="0"/>
        <w:jc w:val="both"/>
        <w:rPr>
          <w:rFonts w:hint="default"/>
          <w:sz w:val="24"/>
        </w:rPr>
      </w:pPr>
      <w:r>
        <w:rPr>
          <w:rFonts w:hint="default"/>
          <w:sz w:val="24"/>
        </w:rPr>
        <w:t>选择需要配置的接口（如GigabitEthernet0/0、GigabitEthernet0/1等）。</w:t>
      </w:r>
    </w:p>
    <w:p w14:paraId="3472C06E">
      <w:pPr>
        <w:pStyle w:val="10"/>
        <w:numPr>
          <w:ilvl w:val="1"/>
          <w:numId w:val="5"/>
        </w:numPr>
        <w:tabs>
          <w:tab w:val="left" w:pos="1323"/>
        </w:tabs>
        <w:spacing w:before="0" w:after="0" w:line="480" w:lineRule="auto"/>
        <w:ind w:left="840" w:leftChars="0" w:right="895" w:hanging="420" w:firstLineChars="0"/>
        <w:jc w:val="both"/>
        <w:rPr>
          <w:rFonts w:hint="default"/>
          <w:sz w:val="24"/>
        </w:rPr>
      </w:pPr>
      <w:r>
        <w:rPr>
          <w:rFonts w:hint="default"/>
          <w:sz w:val="24"/>
        </w:rPr>
        <w:t>设置接口状态为开启</w:t>
      </w:r>
      <w:r>
        <w:rPr>
          <w:rFonts w:hint="eastAsia"/>
          <w:sz w:val="24"/>
          <w:lang w:eastAsia="zh-CN"/>
        </w:rPr>
        <w:t>，</w:t>
      </w:r>
      <w:r>
        <w:rPr>
          <w:rFonts w:hint="default"/>
          <w:sz w:val="24"/>
        </w:rPr>
        <w:t>配置接口的IP地址和子网掩码，确保IP地址与所连接网络的主机在同一网络或子网内（若需要）。</w:t>
      </w:r>
    </w:p>
    <w:p w14:paraId="23C28855">
      <w:pPr>
        <w:pStyle w:val="10"/>
        <w:numPr>
          <w:ilvl w:val="0"/>
          <w:numId w:val="5"/>
        </w:numPr>
        <w:tabs>
          <w:tab w:val="left" w:pos="1323"/>
        </w:tabs>
        <w:spacing w:before="0" w:after="0" w:line="480" w:lineRule="auto"/>
        <w:ind w:left="425" w:leftChars="0" w:right="895" w:hanging="425" w:firstLineChars="0"/>
        <w:jc w:val="both"/>
        <w:rPr>
          <w:rFonts w:hint="default"/>
          <w:sz w:val="24"/>
        </w:rPr>
      </w:pPr>
      <w:r>
        <w:rPr>
          <w:rFonts w:hint="default"/>
          <w:sz w:val="24"/>
        </w:rPr>
        <w:t>在进行子网划分后，需要根据新的子网掩码重新配置路由器的接口IP地址，以确保路由器能够正确转发数据包到目标子网。</w:t>
      </w:r>
    </w:p>
    <w:p w14:paraId="0FF4E5A9">
      <w:pPr>
        <w:pStyle w:val="10"/>
        <w:numPr>
          <w:ilvl w:val="0"/>
          <w:numId w:val="5"/>
        </w:numPr>
        <w:tabs>
          <w:tab w:val="left" w:pos="1323"/>
        </w:tabs>
        <w:spacing w:before="0" w:after="0" w:line="480" w:lineRule="auto"/>
        <w:ind w:left="425" w:leftChars="0" w:right="895" w:hanging="425" w:firstLineChars="0"/>
        <w:jc w:val="both"/>
        <w:rPr>
          <w:rFonts w:hint="default"/>
          <w:sz w:val="24"/>
        </w:rPr>
      </w:pPr>
      <w:r>
        <w:rPr>
          <w:rFonts w:hint="default"/>
          <w:sz w:val="24"/>
        </w:rPr>
        <w:t>网关配置</w:t>
      </w:r>
    </w:p>
    <w:p w14:paraId="706249E3">
      <w:pPr>
        <w:pStyle w:val="10"/>
        <w:numPr>
          <w:ilvl w:val="1"/>
          <w:numId w:val="5"/>
        </w:numPr>
        <w:tabs>
          <w:tab w:val="left" w:pos="1323"/>
        </w:tabs>
        <w:spacing w:before="0" w:after="0" w:line="480" w:lineRule="auto"/>
        <w:ind w:left="840" w:leftChars="0" w:right="895" w:hanging="420" w:firstLineChars="0"/>
        <w:jc w:val="both"/>
        <w:rPr>
          <w:rFonts w:hint="default"/>
          <w:sz w:val="24"/>
        </w:rPr>
      </w:pPr>
      <w:r>
        <w:rPr>
          <w:rFonts w:hint="default"/>
          <w:sz w:val="24"/>
        </w:rPr>
        <w:t>网关是连接不同网络的设备，它充当了数据包从一个网络到另一个网络的“门户”。</w:t>
      </w:r>
    </w:p>
    <w:p w14:paraId="3A649BEF">
      <w:pPr>
        <w:pStyle w:val="10"/>
        <w:numPr>
          <w:ilvl w:val="1"/>
          <w:numId w:val="5"/>
        </w:numPr>
        <w:tabs>
          <w:tab w:val="left" w:pos="1323"/>
        </w:tabs>
        <w:spacing w:before="0" w:after="0" w:line="480" w:lineRule="auto"/>
        <w:ind w:left="840" w:leftChars="0" w:right="895" w:hanging="420" w:firstLineChars="0"/>
        <w:jc w:val="both"/>
        <w:rPr>
          <w:rFonts w:hint="default"/>
          <w:sz w:val="24"/>
        </w:rPr>
      </w:pPr>
      <w:r>
        <w:rPr>
          <w:rFonts w:hint="default"/>
          <w:sz w:val="24"/>
        </w:rPr>
        <w:t>在主机上配置默认网关，可以确保当主机需要访问不同网络中的资源时，数据包能够被正确地发送到网关，并由网关进行转发。</w:t>
      </w:r>
    </w:p>
    <w:p w14:paraId="01A08B27">
      <w:pPr>
        <w:pStyle w:val="10"/>
        <w:numPr>
          <w:ilvl w:val="1"/>
          <w:numId w:val="5"/>
        </w:numPr>
        <w:tabs>
          <w:tab w:val="left" w:pos="1323"/>
        </w:tabs>
        <w:spacing w:before="0" w:after="0" w:line="480" w:lineRule="auto"/>
        <w:ind w:left="840" w:leftChars="0" w:right="895" w:hanging="420" w:firstLineChars="0"/>
        <w:jc w:val="both"/>
        <w:rPr>
          <w:rFonts w:hint="default"/>
          <w:sz w:val="24"/>
        </w:rPr>
      </w:pPr>
      <w:r>
        <w:rPr>
          <w:rFonts w:hint="default"/>
          <w:sz w:val="24"/>
        </w:rPr>
        <w:t>输入路由器的接口IP地址作为默认网关（该接口IP地址应与主机在同一网络或子网内，或能够到达目标网络）。</w:t>
      </w:r>
    </w:p>
    <w:p w14:paraId="45A9EE9D">
      <w:pPr>
        <w:pStyle w:val="10"/>
        <w:numPr>
          <w:ilvl w:val="1"/>
          <w:numId w:val="5"/>
        </w:numPr>
        <w:tabs>
          <w:tab w:val="left" w:pos="1323"/>
        </w:tabs>
        <w:spacing w:before="0" w:after="0" w:line="480" w:lineRule="auto"/>
        <w:ind w:left="840" w:leftChars="0" w:right="895" w:hanging="420" w:firstLineChars="0"/>
        <w:jc w:val="both"/>
        <w:rPr>
          <w:rFonts w:hint="default"/>
          <w:sz w:val="24"/>
        </w:rPr>
      </w:pPr>
      <w:r>
        <w:rPr>
          <w:rFonts w:hint="default"/>
          <w:sz w:val="24"/>
        </w:rPr>
        <w:t>网关配置需要与路由器接口配置相匹配，以确保数据包能够顺利地从主机发送到路由器，并由路由器进行正确的转发。</w:t>
      </w:r>
    </w:p>
    <w:p w14:paraId="49442E4D">
      <w:pPr>
        <w:pStyle w:val="10"/>
        <w:numPr>
          <w:numId w:val="0"/>
        </w:numPr>
        <w:tabs>
          <w:tab w:val="left" w:pos="1323"/>
        </w:tabs>
        <w:spacing w:before="0" w:after="0" w:line="480" w:lineRule="auto"/>
        <w:ind w:leftChars="0" w:right="895" w:rightChars="0"/>
        <w:jc w:val="both"/>
        <w:rPr>
          <w:rFonts w:hint="default"/>
          <w:sz w:val="24"/>
        </w:rPr>
      </w:pPr>
      <w:bookmarkStart w:id="0" w:name="_GoBack"/>
      <w:bookmarkEnd w:id="0"/>
    </w:p>
    <w:sectPr>
      <w:pgSz w:w="11910" w:h="16840"/>
      <w:pgMar w:top="1440" w:right="900" w:bottom="280" w:left="1680" w:header="720" w:footer="720" w:gutter="0"/>
      <w:pgBorders>
        <w:top w:val="none" w:sz="0" w:space="0"/>
        <w:left w:val="none" w:sz="0" w:space="0"/>
        <w:bottom w:val="none" w:sz="0" w:space="0"/>
        <w:right w:val="none" w:sz="0" w:space="0"/>
      </w:pgBorders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  <w:font w:name="PingFang-SC-Regular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F205925"/>
    <w:multiLevelType w:val="multilevel"/>
    <w:tmpl w:val="BF205925"/>
    <w:lvl w:ilvl="0" w:tentative="0">
      <w:start w:val="1"/>
      <w:numFmt w:val="decimal"/>
      <w:lvlText w:val="（%1）"/>
      <w:lvlJc w:val="left"/>
      <w:pPr>
        <w:ind w:left="730" w:hanging="610"/>
        <w:jc w:val="right"/>
      </w:pPr>
      <w:rPr>
        <w:rFonts w:hint="default" w:ascii="宋体" w:hAnsi="宋体" w:eastAsia="宋体" w:cs="宋体"/>
        <w:b w:val="0"/>
        <w:bCs w:val="0"/>
        <w:i w:val="0"/>
        <w:iCs w:val="0"/>
        <w:spacing w:val="2"/>
        <w:w w:val="99"/>
        <w:sz w:val="22"/>
        <w:szCs w:val="22"/>
        <w:lang w:val="en-US" w:eastAsia="zh-CN" w:bidi="ar-SA"/>
      </w:rPr>
    </w:lvl>
    <w:lvl w:ilvl="1" w:tentative="0">
      <w:start w:val="0"/>
      <w:numFmt w:val="bullet"/>
      <w:lvlText w:val="•"/>
      <w:lvlJc w:val="left"/>
      <w:pPr>
        <w:ind w:left="1598" w:hanging="610"/>
      </w:pPr>
      <w:rPr>
        <w:rFonts w:hint="default"/>
        <w:lang w:val="en-US" w:eastAsia="zh-CN" w:bidi="ar-SA"/>
      </w:rPr>
    </w:lvl>
    <w:lvl w:ilvl="2" w:tentative="0">
      <w:start w:val="0"/>
      <w:numFmt w:val="bullet"/>
      <w:lvlText w:val="•"/>
      <w:lvlJc w:val="left"/>
      <w:pPr>
        <w:ind w:left="2457" w:hanging="610"/>
      </w:pPr>
      <w:rPr>
        <w:rFonts w:hint="default"/>
        <w:lang w:val="en-US" w:eastAsia="zh-CN" w:bidi="ar-SA"/>
      </w:rPr>
    </w:lvl>
    <w:lvl w:ilvl="3" w:tentative="0">
      <w:start w:val="0"/>
      <w:numFmt w:val="bullet"/>
      <w:lvlText w:val="•"/>
      <w:lvlJc w:val="left"/>
      <w:pPr>
        <w:ind w:left="3315" w:hanging="610"/>
      </w:pPr>
      <w:rPr>
        <w:rFonts w:hint="default"/>
        <w:lang w:val="en-US" w:eastAsia="zh-CN" w:bidi="ar-SA"/>
      </w:rPr>
    </w:lvl>
    <w:lvl w:ilvl="4" w:tentative="0">
      <w:start w:val="0"/>
      <w:numFmt w:val="bullet"/>
      <w:lvlText w:val="•"/>
      <w:lvlJc w:val="left"/>
      <w:pPr>
        <w:ind w:left="4174" w:hanging="610"/>
      </w:pPr>
      <w:rPr>
        <w:rFonts w:hint="default"/>
        <w:lang w:val="en-US" w:eastAsia="zh-CN" w:bidi="ar-SA"/>
      </w:rPr>
    </w:lvl>
    <w:lvl w:ilvl="5" w:tentative="0">
      <w:start w:val="0"/>
      <w:numFmt w:val="bullet"/>
      <w:lvlText w:val="•"/>
      <w:lvlJc w:val="left"/>
      <w:pPr>
        <w:ind w:left="5033" w:hanging="610"/>
      </w:pPr>
      <w:rPr>
        <w:rFonts w:hint="default"/>
        <w:lang w:val="en-US" w:eastAsia="zh-CN" w:bidi="ar-SA"/>
      </w:rPr>
    </w:lvl>
    <w:lvl w:ilvl="6" w:tentative="0">
      <w:start w:val="0"/>
      <w:numFmt w:val="bullet"/>
      <w:lvlText w:val="•"/>
      <w:lvlJc w:val="left"/>
      <w:pPr>
        <w:ind w:left="5891" w:hanging="610"/>
      </w:pPr>
      <w:rPr>
        <w:rFonts w:hint="default"/>
        <w:lang w:val="en-US" w:eastAsia="zh-CN" w:bidi="ar-SA"/>
      </w:rPr>
    </w:lvl>
    <w:lvl w:ilvl="7" w:tentative="0">
      <w:start w:val="0"/>
      <w:numFmt w:val="bullet"/>
      <w:lvlText w:val="•"/>
      <w:lvlJc w:val="left"/>
      <w:pPr>
        <w:ind w:left="6750" w:hanging="610"/>
      </w:pPr>
      <w:rPr>
        <w:rFonts w:hint="default"/>
        <w:lang w:val="en-US" w:eastAsia="zh-CN" w:bidi="ar-SA"/>
      </w:rPr>
    </w:lvl>
    <w:lvl w:ilvl="8" w:tentative="0">
      <w:start w:val="0"/>
      <w:numFmt w:val="bullet"/>
      <w:lvlText w:val="•"/>
      <w:lvlJc w:val="left"/>
      <w:pPr>
        <w:ind w:left="7609" w:hanging="610"/>
      </w:pPr>
      <w:rPr>
        <w:rFonts w:hint="default"/>
        <w:lang w:val="en-US" w:eastAsia="zh-CN" w:bidi="ar-SA"/>
      </w:rPr>
    </w:lvl>
  </w:abstractNum>
  <w:abstractNum w:abstractNumId="1">
    <w:nsid w:val="CF092B84"/>
    <w:multiLevelType w:val="multilevel"/>
    <w:tmpl w:val="CF092B84"/>
    <w:lvl w:ilvl="0" w:tentative="0">
      <w:start w:val="1"/>
      <w:numFmt w:val="decimal"/>
      <w:lvlText w:val="%1"/>
      <w:lvlJc w:val="left"/>
      <w:pPr>
        <w:ind w:left="552" w:hanging="432"/>
        <w:jc w:val="left"/>
      </w:pPr>
      <w:rPr>
        <w:rFonts w:hint="default" w:ascii="Courier New" w:hAnsi="Courier New" w:eastAsia="Courier New" w:cs="Courier New"/>
        <w:b/>
        <w:bCs/>
        <w:i w:val="0"/>
        <w:iCs w:val="0"/>
        <w:w w:val="100"/>
        <w:sz w:val="24"/>
        <w:szCs w:val="24"/>
        <w:lang w:val="en-US" w:eastAsia="zh-CN" w:bidi="ar-SA"/>
      </w:rPr>
    </w:lvl>
    <w:lvl w:ilvl="1" w:tentative="0">
      <w:start w:val="0"/>
      <w:numFmt w:val="bullet"/>
      <w:lvlText w:val="•"/>
      <w:lvlJc w:val="left"/>
      <w:pPr>
        <w:ind w:left="1436" w:hanging="432"/>
      </w:pPr>
      <w:rPr>
        <w:rFonts w:hint="default"/>
        <w:lang w:val="en-US" w:eastAsia="zh-CN" w:bidi="ar-SA"/>
      </w:rPr>
    </w:lvl>
    <w:lvl w:ilvl="2" w:tentative="0">
      <w:start w:val="0"/>
      <w:numFmt w:val="bullet"/>
      <w:lvlText w:val="•"/>
      <w:lvlJc w:val="left"/>
      <w:pPr>
        <w:ind w:left="2313" w:hanging="432"/>
      </w:pPr>
      <w:rPr>
        <w:rFonts w:hint="default"/>
        <w:lang w:val="en-US" w:eastAsia="zh-CN" w:bidi="ar-SA"/>
      </w:rPr>
    </w:lvl>
    <w:lvl w:ilvl="3" w:tentative="0">
      <w:start w:val="0"/>
      <w:numFmt w:val="bullet"/>
      <w:lvlText w:val="•"/>
      <w:lvlJc w:val="left"/>
      <w:pPr>
        <w:ind w:left="3189" w:hanging="432"/>
      </w:pPr>
      <w:rPr>
        <w:rFonts w:hint="default"/>
        <w:lang w:val="en-US" w:eastAsia="zh-CN" w:bidi="ar-SA"/>
      </w:rPr>
    </w:lvl>
    <w:lvl w:ilvl="4" w:tentative="0">
      <w:start w:val="0"/>
      <w:numFmt w:val="bullet"/>
      <w:lvlText w:val="•"/>
      <w:lvlJc w:val="left"/>
      <w:pPr>
        <w:ind w:left="4066" w:hanging="432"/>
      </w:pPr>
      <w:rPr>
        <w:rFonts w:hint="default"/>
        <w:lang w:val="en-US" w:eastAsia="zh-CN" w:bidi="ar-SA"/>
      </w:rPr>
    </w:lvl>
    <w:lvl w:ilvl="5" w:tentative="0">
      <w:start w:val="0"/>
      <w:numFmt w:val="bullet"/>
      <w:lvlText w:val="•"/>
      <w:lvlJc w:val="left"/>
      <w:pPr>
        <w:ind w:left="4943" w:hanging="432"/>
      </w:pPr>
      <w:rPr>
        <w:rFonts w:hint="default"/>
        <w:lang w:val="en-US" w:eastAsia="zh-CN" w:bidi="ar-SA"/>
      </w:rPr>
    </w:lvl>
    <w:lvl w:ilvl="6" w:tentative="0">
      <w:start w:val="0"/>
      <w:numFmt w:val="bullet"/>
      <w:lvlText w:val="•"/>
      <w:lvlJc w:val="left"/>
      <w:pPr>
        <w:ind w:left="5819" w:hanging="432"/>
      </w:pPr>
      <w:rPr>
        <w:rFonts w:hint="default"/>
        <w:lang w:val="en-US" w:eastAsia="zh-CN" w:bidi="ar-SA"/>
      </w:rPr>
    </w:lvl>
    <w:lvl w:ilvl="7" w:tentative="0">
      <w:start w:val="0"/>
      <w:numFmt w:val="bullet"/>
      <w:lvlText w:val="•"/>
      <w:lvlJc w:val="left"/>
      <w:pPr>
        <w:ind w:left="6696" w:hanging="432"/>
      </w:pPr>
      <w:rPr>
        <w:rFonts w:hint="default"/>
        <w:lang w:val="en-US" w:eastAsia="zh-CN" w:bidi="ar-SA"/>
      </w:rPr>
    </w:lvl>
    <w:lvl w:ilvl="8" w:tentative="0">
      <w:start w:val="0"/>
      <w:numFmt w:val="bullet"/>
      <w:lvlText w:val="•"/>
      <w:lvlJc w:val="left"/>
      <w:pPr>
        <w:ind w:left="7573" w:hanging="432"/>
      </w:pPr>
      <w:rPr>
        <w:rFonts w:hint="default"/>
        <w:lang w:val="en-US" w:eastAsia="zh-CN" w:bidi="ar-SA"/>
      </w:rPr>
    </w:lvl>
  </w:abstractNum>
  <w:abstractNum w:abstractNumId="2">
    <w:nsid w:val="0053208E"/>
    <w:multiLevelType w:val="multilevel"/>
    <w:tmpl w:val="0053208E"/>
    <w:lvl w:ilvl="0" w:tentative="0">
      <w:start w:val="1"/>
      <w:numFmt w:val="decimal"/>
      <w:lvlText w:val="%1"/>
      <w:lvlJc w:val="left"/>
      <w:pPr>
        <w:ind w:left="552" w:hanging="432"/>
        <w:jc w:val="left"/>
      </w:pPr>
      <w:rPr>
        <w:rFonts w:hint="default" w:ascii="Courier New" w:hAnsi="Courier New" w:eastAsia="Courier New" w:cs="Courier New"/>
        <w:b/>
        <w:bCs/>
        <w:i w:val="0"/>
        <w:iCs w:val="0"/>
        <w:w w:val="100"/>
        <w:sz w:val="24"/>
        <w:szCs w:val="24"/>
        <w:lang w:val="en-US" w:eastAsia="zh-CN" w:bidi="ar-SA"/>
      </w:rPr>
    </w:lvl>
    <w:lvl w:ilvl="1" w:tentative="0">
      <w:start w:val="0"/>
      <w:numFmt w:val="bullet"/>
      <w:lvlText w:val="•"/>
      <w:lvlJc w:val="left"/>
      <w:pPr>
        <w:ind w:left="1436" w:hanging="432"/>
      </w:pPr>
      <w:rPr>
        <w:rFonts w:hint="default"/>
        <w:lang w:val="en-US" w:eastAsia="zh-CN" w:bidi="ar-SA"/>
      </w:rPr>
    </w:lvl>
    <w:lvl w:ilvl="2" w:tentative="0">
      <w:start w:val="0"/>
      <w:numFmt w:val="bullet"/>
      <w:lvlText w:val="•"/>
      <w:lvlJc w:val="left"/>
      <w:pPr>
        <w:ind w:left="2313" w:hanging="432"/>
      </w:pPr>
      <w:rPr>
        <w:rFonts w:hint="default"/>
        <w:lang w:val="en-US" w:eastAsia="zh-CN" w:bidi="ar-SA"/>
      </w:rPr>
    </w:lvl>
    <w:lvl w:ilvl="3" w:tentative="0">
      <w:start w:val="0"/>
      <w:numFmt w:val="bullet"/>
      <w:lvlText w:val="•"/>
      <w:lvlJc w:val="left"/>
      <w:pPr>
        <w:ind w:left="3189" w:hanging="432"/>
      </w:pPr>
      <w:rPr>
        <w:rFonts w:hint="default"/>
        <w:lang w:val="en-US" w:eastAsia="zh-CN" w:bidi="ar-SA"/>
      </w:rPr>
    </w:lvl>
    <w:lvl w:ilvl="4" w:tentative="0">
      <w:start w:val="0"/>
      <w:numFmt w:val="bullet"/>
      <w:lvlText w:val="•"/>
      <w:lvlJc w:val="left"/>
      <w:pPr>
        <w:ind w:left="4066" w:hanging="432"/>
      </w:pPr>
      <w:rPr>
        <w:rFonts w:hint="default"/>
        <w:lang w:val="en-US" w:eastAsia="zh-CN" w:bidi="ar-SA"/>
      </w:rPr>
    </w:lvl>
    <w:lvl w:ilvl="5" w:tentative="0">
      <w:start w:val="0"/>
      <w:numFmt w:val="bullet"/>
      <w:lvlText w:val="•"/>
      <w:lvlJc w:val="left"/>
      <w:pPr>
        <w:ind w:left="4943" w:hanging="432"/>
      </w:pPr>
      <w:rPr>
        <w:rFonts w:hint="default"/>
        <w:lang w:val="en-US" w:eastAsia="zh-CN" w:bidi="ar-SA"/>
      </w:rPr>
    </w:lvl>
    <w:lvl w:ilvl="6" w:tentative="0">
      <w:start w:val="0"/>
      <w:numFmt w:val="bullet"/>
      <w:lvlText w:val="•"/>
      <w:lvlJc w:val="left"/>
      <w:pPr>
        <w:ind w:left="5819" w:hanging="432"/>
      </w:pPr>
      <w:rPr>
        <w:rFonts w:hint="default"/>
        <w:lang w:val="en-US" w:eastAsia="zh-CN" w:bidi="ar-SA"/>
      </w:rPr>
    </w:lvl>
    <w:lvl w:ilvl="7" w:tentative="0">
      <w:start w:val="0"/>
      <w:numFmt w:val="bullet"/>
      <w:lvlText w:val="•"/>
      <w:lvlJc w:val="left"/>
      <w:pPr>
        <w:ind w:left="6696" w:hanging="432"/>
      </w:pPr>
      <w:rPr>
        <w:rFonts w:hint="default"/>
        <w:lang w:val="en-US" w:eastAsia="zh-CN" w:bidi="ar-SA"/>
      </w:rPr>
    </w:lvl>
    <w:lvl w:ilvl="8" w:tentative="0">
      <w:start w:val="0"/>
      <w:numFmt w:val="bullet"/>
      <w:lvlText w:val="•"/>
      <w:lvlJc w:val="left"/>
      <w:pPr>
        <w:ind w:left="7573" w:hanging="432"/>
      </w:pPr>
      <w:rPr>
        <w:rFonts w:hint="default"/>
        <w:lang w:val="en-US" w:eastAsia="zh-CN" w:bidi="ar-SA"/>
      </w:rPr>
    </w:lvl>
  </w:abstractNum>
  <w:abstractNum w:abstractNumId="3">
    <w:nsid w:val="26F9B262"/>
    <w:multiLevelType w:val="multilevel"/>
    <w:tmpl w:val="26F9B262"/>
    <w:lvl w:ilvl="0" w:tentative="0">
      <w:start w:val="1"/>
      <w:numFmt w:val="decimal"/>
      <w:suff w:val="nothing"/>
      <w:lvlText w:val="(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decimalEnclosedCircleChinese"/>
      <w:suff w:val="nothing"/>
      <w:lvlText w:val="%2"/>
      <w:lvlJc w:val="left"/>
      <w:pPr>
        <w:ind w:left="840" w:leftChars="0" w:hanging="420" w:firstLineChars="0"/>
      </w:pPr>
      <w:rPr>
        <w:rFonts w:hint="default"/>
      </w:rPr>
    </w:lvl>
    <w:lvl w:ilvl="2" w:tentative="0">
      <w:start w:val="1"/>
      <w:numFmt w:val="decimal"/>
      <w:lvlText w:val="%3)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lowerLetter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)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.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)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4">
    <w:nsid w:val="59ADCABA"/>
    <w:multiLevelType w:val="multilevel"/>
    <w:tmpl w:val="59ADCABA"/>
    <w:lvl w:ilvl="0" w:tentative="0">
      <w:start w:val="1"/>
      <w:numFmt w:val="decimal"/>
      <w:lvlText w:val="（%1）"/>
      <w:lvlJc w:val="left"/>
      <w:pPr>
        <w:ind w:left="120" w:hanging="625"/>
        <w:jc w:val="left"/>
      </w:pPr>
      <w:rPr>
        <w:rFonts w:hint="default" w:ascii="宋体" w:hAnsi="宋体" w:eastAsia="宋体" w:cs="宋体"/>
        <w:b w:val="0"/>
        <w:bCs w:val="0"/>
        <w:i w:val="0"/>
        <w:iCs w:val="0"/>
        <w:spacing w:val="-1"/>
        <w:w w:val="100"/>
        <w:sz w:val="22"/>
        <w:szCs w:val="22"/>
        <w:lang w:val="en-US" w:eastAsia="zh-CN" w:bidi="ar-SA"/>
      </w:rPr>
    </w:lvl>
    <w:lvl w:ilvl="1" w:tentative="0">
      <w:start w:val="0"/>
      <w:numFmt w:val="bullet"/>
      <w:lvlText w:val="•"/>
      <w:lvlJc w:val="left"/>
      <w:pPr>
        <w:ind w:left="1040" w:hanging="625"/>
      </w:pPr>
      <w:rPr>
        <w:rFonts w:hint="default"/>
        <w:lang w:val="en-US" w:eastAsia="zh-CN" w:bidi="ar-SA"/>
      </w:rPr>
    </w:lvl>
    <w:lvl w:ilvl="2" w:tentative="0">
      <w:start w:val="0"/>
      <w:numFmt w:val="bullet"/>
      <w:lvlText w:val="•"/>
      <w:lvlJc w:val="left"/>
      <w:pPr>
        <w:ind w:left="1961" w:hanging="625"/>
      </w:pPr>
      <w:rPr>
        <w:rFonts w:hint="default"/>
        <w:lang w:val="en-US" w:eastAsia="zh-CN" w:bidi="ar-SA"/>
      </w:rPr>
    </w:lvl>
    <w:lvl w:ilvl="3" w:tentative="0">
      <w:start w:val="0"/>
      <w:numFmt w:val="bullet"/>
      <w:lvlText w:val="•"/>
      <w:lvlJc w:val="left"/>
      <w:pPr>
        <w:ind w:left="2881" w:hanging="625"/>
      </w:pPr>
      <w:rPr>
        <w:rFonts w:hint="default"/>
        <w:lang w:val="en-US" w:eastAsia="zh-CN" w:bidi="ar-SA"/>
      </w:rPr>
    </w:lvl>
    <w:lvl w:ilvl="4" w:tentative="0">
      <w:start w:val="0"/>
      <w:numFmt w:val="bullet"/>
      <w:lvlText w:val="•"/>
      <w:lvlJc w:val="left"/>
      <w:pPr>
        <w:ind w:left="3802" w:hanging="625"/>
      </w:pPr>
      <w:rPr>
        <w:rFonts w:hint="default"/>
        <w:lang w:val="en-US" w:eastAsia="zh-CN" w:bidi="ar-SA"/>
      </w:rPr>
    </w:lvl>
    <w:lvl w:ilvl="5" w:tentative="0">
      <w:start w:val="0"/>
      <w:numFmt w:val="bullet"/>
      <w:lvlText w:val="•"/>
      <w:lvlJc w:val="left"/>
      <w:pPr>
        <w:ind w:left="4723" w:hanging="625"/>
      </w:pPr>
      <w:rPr>
        <w:rFonts w:hint="default"/>
        <w:lang w:val="en-US" w:eastAsia="zh-CN" w:bidi="ar-SA"/>
      </w:rPr>
    </w:lvl>
    <w:lvl w:ilvl="6" w:tentative="0">
      <w:start w:val="0"/>
      <w:numFmt w:val="bullet"/>
      <w:lvlText w:val="•"/>
      <w:lvlJc w:val="left"/>
      <w:pPr>
        <w:ind w:left="5643" w:hanging="625"/>
      </w:pPr>
      <w:rPr>
        <w:rFonts w:hint="default"/>
        <w:lang w:val="en-US" w:eastAsia="zh-CN" w:bidi="ar-SA"/>
      </w:rPr>
    </w:lvl>
    <w:lvl w:ilvl="7" w:tentative="0">
      <w:start w:val="0"/>
      <w:numFmt w:val="bullet"/>
      <w:lvlText w:val="•"/>
      <w:lvlJc w:val="left"/>
      <w:pPr>
        <w:ind w:left="6564" w:hanging="625"/>
      </w:pPr>
      <w:rPr>
        <w:rFonts w:hint="default"/>
        <w:lang w:val="en-US" w:eastAsia="zh-CN" w:bidi="ar-SA"/>
      </w:rPr>
    </w:lvl>
    <w:lvl w:ilvl="8" w:tentative="0">
      <w:start w:val="0"/>
      <w:numFmt w:val="bullet"/>
      <w:lvlText w:val="•"/>
      <w:lvlJc w:val="left"/>
      <w:pPr>
        <w:ind w:left="7485" w:hanging="625"/>
      </w:pPr>
      <w:rPr>
        <w:rFonts w:hint="default"/>
        <w:lang w:val="en-US" w:eastAsia="zh-CN" w:bidi="ar-SA"/>
      </w:rPr>
    </w:lvl>
  </w:abstractNum>
  <w:num w:numId="1">
    <w:abstractNumId w:val="2"/>
  </w:num>
  <w:num w:numId="2">
    <w:abstractNumId w:val="1"/>
  </w:num>
  <w:num w:numId="3">
    <w:abstractNumId w:val="4"/>
  </w:num>
  <w:num w:numId="4">
    <w:abstractNumId w:val="0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bordersDoNotSurroundHeader w:val="0"/>
  <w:bordersDoNotSurroundFooter w:val="0"/>
  <w:documentProtection w:enforcement="0"/>
  <w:defaultTabStop w:val="720"/>
  <w:drawingGridHorizontalSpacing w:val="110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ulTrailSpace/>
    <w:doNotExpandShiftReturn/>
    <w:doNotWrapTextWithPunct/>
    <w:doNotUseEastAsianBreakRules/>
    <w:useFELayout/>
    <w:doNotUseIndentAsNumberingTabStop/>
    <w:compatSetting w:name="compatibilityMode" w:uri="http://schemas.microsoft.com/office/word" w:val="14"/>
  </w:compat>
  <w:docVars>
    <w:docVar w:name="commondata" w:val="eyJoZGlkIjoiNmY2ODk2MDc5M2UyZTE4OTg4MjVjMTYwNGFlM2M2NDAifQ=="/>
  </w:docVars>
  <w:rsids>
    <w:rsidRoot w:val="00000000"/>
    <w:rsid w:val="01AA2655"/>
    <w:rsid w:val="0CD16D5B"/>
    <w:rsid w:val="1CB71218"/>
    <w:rsid w:val="479C69AB"/>
    <w:rsid w:val="71040C87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1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1"/>
    <w:pPr>
      <w:widowControl w:val="0"/>
      <w:autoSpaceDE w:val="0"/>
      <w:autoSpaceDN w:val="0"/>
      <w:spacing w:before="0" w:after="0" w:line="240" w:lineRule="auto"/>
      <w:ind w:left="0" w:right="0"/>
      <w:jc w:val="left"/>
    </w:pPr>
    <w:rPr>
      <w:rFonts w:ascii="宋体" w:hAnsi="宋体" w:eastAsia="宋体" w:cs="宋体"/>
      <w:sz w:val="22"/>
      <w:szCs w:val="22"/>
      <w:lang w:val="en-US" w:eastAsia="zh-CN" w:bidi="ar-SA"/>
    </w:rPr>
  </w:style>
  <w:style w:type="paragraph" w:styleId="2">
    <w:name w:val="heading 4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4"/>
      <w:szCs w:val="24"/>
      <w:lang w:val="en-US" w:eastAsia="zh-CN" w:bidi="ar"/>
    </w:rPr>
  </w:style>
  <w:style w:type="character" w:default="1" w:styleId="7">
    <w:name w:val="Default Paragraph Font"/>
    <w:semiHidden/>
    <w:unhideWhenUsed/>
    <w:qFormat/>
    <w:uiPriority w:val="1"/>
  </w:style>
  <w:style w:type="table" w:default="1" w:styleId="6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Body Text"/>
    <w:basedOn w:val="1"/>
    <w:qFormat/>
    <w:uiPriority w:val="1"/>
    <w:rPr>
      <w:rFonts w:ascii="宋体" w:hAnsi="宋体" w:eastAsia="宋体" w:cs="宋体"/>
      <w:sz w:val="24"/>
      <w:szCs w:val="24"/>
      <w:lang w:val="en-US" w:eastAsia="zh-CN" w:bidi="ar-SA"/>
    </w:rPr>
  </w:style>
  <w:style w:type="paragraph" w:styleId="4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paragraph" w:styleId="5">
    <w:name w:val="Title"/>
    <w:basedOn w:val="1"/>
    <w:qFormat/>
    <w:uiPriority w:val="1"/>
    <w:pPr>
      <w:spacing w:before="27"/>
      <w:ind w:left="1135"/>
    </w:pPr>
    <w:rPr>
      <w:rFonts w:ascii="宋体" w:hAnsi="宋体" w:eastAsia="宋体" w:cs="宋体"/>
      <w:b/>
      <w:bCs/>
      <w:sz w:val="32"/>
      <w:szCs w:val="32"/>
      <w:lang w:val="en-US" w:eastAsia="zh-CN" w:bidi="ar-SA"/>
    </w:rPr>
  </w:style>
  <w:style w:type="character" w:styleId="8">
    <w:name w:val="Strong"/>
    <w:basedOn w:val="7"/>
    <w:qFormat/>
    <w:uiPriority w:val="0"/>
    <w:rPr>
      <w:b/>
    </w:rPr>
  </w:style>
  <w:style w:type="table" w:customStyle="1" w:styleId="9">
    <w:name w:val="Table Normal"/>
    <w:semiHidden/>
    <w:unhideWhenUsed/>
    <w:qFormat/>
    <w:uiPriority w:val="2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10">
    <w:name w:val="List Paragraph"/>
    <w:basedOn w:val="1"/>
    <w:qFormat/>
    <w:uiPriority w:val="1"/>
    <w:pPr>
      <w:ind w:left="120"/>
    </w:pPr>
    <w:rPr>
      <w:rFonts w:ascii="宋体" w:hAnsi="宋体" w:eastAsia="宋体" w:cs="宋体"/>
      <w:lang w:val="en-US" w:eastAsia="zh-CN" w:bidi="ar-SA"/>
    </w:rPr>
  </w:style>
  <w:style w:type="paragraph" w:customStyle="1" w:styleId="11">
    <w:name w:val="Table Paragraph"/>
    <w:basedOn w:val="1"/>
    <w:qFormat/>
    <w:uiPriority w:val="1"/>
    <w:pPr>
      <w:spacing w:line="271" w:lineRule="exact"/>
      <w:ind w:left="296" w:right="287"/>
      <w:jc w:val="center"/>
    </w:pPr>
    <w:rPr>
      <w:rFonts w:ascii="Courier New" w:hAnsi="Courier New" w:eastAsia="Courier New" w:cs="Courier New"/>
      <w:lang w:val="en-US" w:eastAsia="zh-CN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3" Type="http://schemas.openxmlformats.org/officeDocument/2006/relationships/fontTable" Target="fontTable.xml"/><Relationship Id="rId42" Type="http://schemas.openxmlformats.org/officeDocument/2006/relationships/numbering" Target="numbering.xml"/><Relationship Id="rId41" Type="http://schemas.openxmlformats.org/officeDocument/2006/relationships/customXml" Target="../customXml/item1.xml"/><Relationship Id="rId40" Type="http://schemas.openxmlformats.org/officeDocument/2006/relationships/image" Target="media/image35.png"/><Relationship Id="rId4" Type="http://schemas.openxmlformats.org/officeDocument/2006/relationships/endnotes" Target="endnotes.xml"/><Relationship Id="rId39" Type="http://schemas.openxmlformats.org/officeDocument/2006/relationships/image" Target="media/image34.png"/><Relationship Id="rId38" Type="http://schemas.openxmlformats.org/officeDocument/2006/relationships/image" Target="media/image33.png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footnotes" Target="footnotes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</customSectProps>
  <customShpExts>
    <customShpInfo spid="_x0000_s1030"/>
    <customShpInfo spid="_x0000_s1031"/>
    <customShpInfo spid="_x0000_s1032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19</Pages>
  <Words>2970</Words>
  <Characters>3906</Characters>
  <TotalTime>90</TotalTime>
  <ScaleCrop>false</ScaleCrop>
  <LinksUpToDate>false</LinksUpToDate>
  <CharactersWithSpaces>4396</CharactersWithSpaces>
  <Application>WPS Office_12.1.0.17140_F1E327BC-269C-435d-A152-05C5408002CA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2024-10-12T06:01:00Z</dcterms:created>
  <dc:creator>jjzjj</dc:creator>
  <cp:lastModifiedBy>谭美姿</cp:lastModifiedBy>
  <dcterms:modified xsi:type="dcterms:W3CDTF">2024-10-13T18:46:55Z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or">
    <vt:lpwstr>Xpdf - https://xpdf.cn</vt:lpwstr>
  </property>
  <property fmtid="{D5CDD505-2E9C-101B-9397-08002B2CF9AE}" pid="3" name="Producer">
    <vt:lpwstr>Xpdf - https://xpdf.cn</vt:lpwstr>
  </property>
  <property fmtid="{D5CDD505-2E9C-101B-9397-08002B2CF9AE}" pid="4" name="KSOProductBuildVer">
    <vt:lpwstr>2052-12.1.0.17140</vt:lpwstr>
  </property>
  <property fmtid="{D5CDD505-2E9C-101B-9397-08002B2CF9AE}" pid="5" name="ICV">
    <vt:lpwstr>A1D15AF830494916A09B2F5747A65F86_12</vt:lpwstr>
  </property>
</Properties>
</file>