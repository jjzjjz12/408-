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57AA45">
      <w:pPr>
        <w:spacing w:before="27"/>
        <w:ind w:left="1097" w:right="0" w:firstLine="0"/>
        <w:jc w:val="left"/>
        <w:rPr>
          <w:rFonts w:ascii="Courier New" w:eastAsia="Courier New"/>
          <w:b/>
          <w:sz w:val="32"/>
        </w:rPr>
      </w:pPr>
      <w:r>
        <w:rPr>
          <w:w w:val="95"/>
          <w:sz w:val="32"/>
        </w:rPr>
        <w:t xml:space="preserve">实验 </w:t>
      </w:r>
      <w:r>
        <w:rPr>
          <w:rFonts w:ascii="Courier New" w:eastAsia="Courier New"/>
          <w:b/>
          <w:w w:val="95"/>
          <w:sz w:val="32"/>
        </w:rPr>
        <w:t>4</w:t>
      </w:r>
      <w:r>
        <w:rPr>
          <w:spacing w:val="1"/>
          <w:w w:val="95"/>
          <w:sz w:val="32"/>
        </w:rPr>
        <w:t xml:space="preserve">：生成树协议 </w:t>
      </w:r>
      <w:r>
        <w:rPr>
          <w:rFonts w:ascii="Courier New" w:eastAsia="Courier New"/>
          <w:b/>
          <w:w w:val="95"/>
          <w:sz w:val="32"/>
        </w:rPr>
        <w:t>STP</w:t>
      </w:r>
      <w:r>
        <w:rPr>
          <w:rFonts w:ascii="Courier New" w:eastAsia="Courier New"/>
          <w:b/>
          <w:spacing w:val="-28"/>
          <w:w w:val="95"/>
          <w:sz w:val="32"/>
        </w:rPr>
        <w:t xml:space="preserve"> </w:t>
      </w:r>
      <w:r>
        <w:rPr>
          <w:spacing w:val="1"/>
          <w:w w:val="95"/>
          <w:sz w:val="32"/>
        </w:rPr>
        <w:t xml:space="preserve">及虚拟局域网 </w:t>
      </w:r>
      <w:r>
        <w:rPr>
          <w:rFonts w:ascii="Courier New" w:eastAsia="Courier New"/>
          <w:b/>
          <w:w w:val="95"/>
          <w:sz w:val="32"/>
        </w:rPr>
        <w:t>VLAN</w:t>
      </w:r>
    </w:p>
    <w:p w14:paraId="4DC33AD8">
      <w:pPr>
        <w:pStyle w:val="3"/>
        <w:rPr>
          <w:rFonts w:ascii="Courier New"/>
          <w:b/>
          <w:sz w:val="20"/>
        </w:rPr>
      </w:pPr>
    </w:p>
    <w:p w14:paraId="20D45BFE">
      <w:pPr>
        <w:pStyle w:val="3"/>
        <w:rPr>
          <w:rFonts w:ascii="Courier New"/>
          <w:b/>
          <w:sz w:val="20"/>
        </w:rPr>
      </w:pPr>
    </w:p>
    <w:tbl>
      <w:tblPr>
        <w:tblStyle w:val="5"/>
        <w:tblW w:w="4998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35"/>
        <w:gridCol w:w="2383"/>
        <w:gridCol w:w="1422"/>
        <w:gridCol w:w="2386"/>
      </w:tblGrid>
      <w:tr w14:paraId="320146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  <w:jc w:val="center"/>
        </w:trPr>
        <w:tc>
          <w:tcPr>
            <w:tcW w:w="1750" w:type="pct"/>
          </w:tcPr>
          <w:p w14:paraId="6A05CA23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bookmarkStart w:id="0" w:name="_GoBack"/>
            <w:r>
              <w:rPr>
                <w:rFonts w:hint="eastAsia" w:ascii="宋体" w:hAnsi="宋体" w:eastAsia="宋体" w:cs="宋体"/>
                <w:sz w:val="24"/>
                <w:szCs w:val="24"/>
              </w:rPr>
              <w:t>课程名称：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>计算机网络实验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</w:p>
        </w:tc>
        <w:tc>
          <w:tcPr>
            <w:tcW w:w="1250" w:type="pct"/>
          </w:tcPr>
          <w:p w14:paraId="2D7C7FD2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46" w:type="pct"/>
          </w:tcPr>
          <w:p w14:paraId="68AAAC69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实验日期： </w:t>
            </w:r>
          </w:p>
        </w:tc>
        <w:tc>
          <w:tcPr>
            <w:tcW w:w="1252" w:type="pct"/>
          </w:tcPr>
          <w:p w14:paraId="0600E990">
            <w:pPr>
              <w:bidi w:val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>202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>4.9.</w:t>
            </w:r>
            <w:r>
              <w:rPr>
                <w:rFonts w:hint="eastAsia" w:cs="宋体"/>
                <w:sz w:val="24"/>
                <w:szCs w:val="24"/>
                <w:u w:val="single"/>
                <w:lang w:val="en-US" w:eastAsia="zh-CN"/>
              </w:rPr>
              <w:t>30</w:t>
            </w:r>
          </w:p>
        </w:tc>
      </w:tr>
      <w:tr w14:paraId="610AE3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  <w:jc w:val="center"/>
        </w:trPr>
        <w:tc>
          <w:tcPr>
            <w:tcW w:w="1750" w:type="pct"/>
          </w:tcPr>
          <w:p w14:paraId="2ED0CB97">
            <w:pPr>
              <w:bidi w:val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班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级：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 xml:space="preserve">计科 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 xml:space="preserve"> 班 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</w:t>
            </w:r>
          </w:p>
        </w:tc>
        <w:tc>
          <w:tcPr>
            <w:tcW w:w="1250" w:type="pct"/>
          </w:tcPr>
          <w:p w14:paraId="6CE1F39C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>谭美姿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</w:p>
        </w:tc>
        <w:tc>
          <w:tcPr>
            <w:tcW w:w="746" w:type="pct"/>
          </w:tcPr>
          <w:p w14:paraId="09CC8FB5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学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号：</w:t>
            </w:r>
          </w:p>
        </w:tc>
        <w:tc>
          <w:tcPr>
            <w:tcW w:w="1252" w:type="pct"/>
          </w:tcPr>
          <w:p w14:paraId="0FA0D37A">
            <w:pPr>
              <w:bidi w:val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20223583 </w:t>
            </w:r>
          </w:p>
        </w:tc>
      </w:tr>
      <w:bookmarkEnd w:id="0"/>
    </w:tbl>
    <w:p w14:paraId="32B94F68">
      <w:pPr>
        <w:pStyle w:val="3"/>
        <w:rPr>
          <w:rFonts w:ascii="Courier New"/>
          <w:b/>
          <w:sz w:val="20"/>
        </w:rPr>
      </w:pPr>
    </w:p>
    <w:p w14:paraId="2B443C60">
      <w:pPr>
        <w:pStyle w:val="2"/>
        <w:spacing w:before="150"/>
      </w:pPr>
      <w:r>
        <w:t>一、实验目的</w:t>
      </w:r>
    </w:p>
    <w:p w14:paraId="6AEB6CAE">
      <w:pPr>
        <w:pStyle w:val="3"/>
        <w:spacing w:before="9"/>
        <w:rPr>
          <w:rFonts w:ascii="Microsoft YaHei UI"/>
          <w:b/>
          <w:sz w:val="30"/>
        </w:rPr>
      </w:pPr>
    </w:p>
    <w:p w14:paraId="7875CAE4">
      <w:pPr>
        <w:pStyle w:val="9"/>
        <w:numPr>
          <w:ilvl w:val="0"/>
          <w:numId w:val="1"/>
        </w:numPr>
        <w:tabs>
          <w:tab w:val="left" w:pos="505"/>
        </w:tabs>
        <w:spacing w:before="0" w:after="0" w:line="240" w:lineRule="auto"/>
        <w:ind w:left="504" w:right="0" w:hanging="385"/>
        <w:jc w:val="left"/>
        <w:rPr>
          <w:sz w:val="24"/>
        </w:rPr>
      </w:pPr>
      <w:r>
        <w:rPr>
          <w:spacing w:val="-6"/>
          <w:sz w:val="24"/>
        </w:rPr>
        <w:t xml:space="preserve">加深对交换机生成树协议 </w:t>
      </w:r>
      <w:r>
        <w:rPr>
          <w:rFonts w:ascii="Courier New" w:eastAsia="Courier New"/>
          <w:b/>
          <w:sz w:val="24"/>
        </w:rPr>
        <w:t>STP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的理解。</w:t>
      </w:r>
    </w:p>
    <w:p w14:paraId="1DBA9C9B">
      <w:pPr>
        <w:pStyle w:val="3"/>
        <w:spacing w:before="4"/>
      </w:pPr>
    </w:p>
    <w:p w14:paraId="4DD172FF">
      <w:pPr>
        <w:pStyle w:val="9"/>
        <w:numPr>
          <w:ilvl w:val="0"/>
          <w:numId w:val="1"/>
        </w:numPr>
        <w:tabs>
          <w:tab w:val="left" w:pos="505"/>
        </w:tabs>
        <w:spacing w:before="0" w:after="0" w:line="240" w:lineRule="auto"/>
        <w:ind w:left="504" w:right="0" w:hanging="385"/>
        <w:jc w:val="left"/>
        <w:rPr>
          <w:sz w:val="24"/>
        </w:rPr>
      </w:pPr>
      <w:r>
        <w:rPr>
          <w:spacing w:val="-10"/>
          <w:sz w:val="24"/>
        </w:rPr>
        <w:t xml:space="preserve">了解如何划分 </w:t>
      </w:r>
      <w:r>
        <w:rPr>
          <w:rFonts w:ascii="Courier New" w:eastAsia="Courier New"/>
          <w:b/>
          <w:spacing w:val="-1"/>
          <w:sz w:val="24"/>
        </w:rPr>
        <w:t>VLAN</w:t>
      </w:r>
      <w:r>
        <w:rPr>
          <w:rFonts w:ascii="Courier New" w:eastAsia="Courier New"/>
          <w:b/>
          <w:spacing w:val="-83"/>
          <w:sz w:val="24"/>
        </w:rPr>
        <w:t xml:space="preserve"> </w:t>
      </w:r>
      <w:r>
        <w:rPr>
          <w:spacing w:val="-20"/>
          <w:sz w:val="24"/>
        </w:rPr>
        <w:t xml:space="preserve">以及 </w:t>
      </w:r>
      <w:r>
        <w:rPr>
          <w:rFonts w:ascii="Courier New" w:eastAsia="Courier New"/>
          <w:b/>
          <w:sz w:val="24"/>
        </w:rPr>
        <w:t>VLAN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的作用。</w:t>
      </w:r>
    </w:p>
    <w:p w14:paraId="2E1BA1C6">
      <w:pPr>
        <w:pStyle w:val="3"/>
        <w:spacing w:before="5"/>
      </w:pPr>
    </w:p>
    <w:p w14:paraId="717A7FF6">
      <w:pPr>
        <w:pStyle w:val="9"/>
        <w:numPr>
          <w:ilvl w:val="0"/>
          <w:numId w:val="1"/>
        </w:numPr>
        <w:tabs>
          <w:tab w:val="left" w:pos="505"/>
        </w:tabs>
        <w:spacing w:before="0" w:after="0" w:line="240" w:lineRule="auto"/>
        <w:ind w:left="504" w:right="0" w:hanging="385"/>
        <w:jc w:val="left"/>
        <w:rPr>
          <w:sz w:val="24"/>
        </w:rPr>
      </w:pPr>
      <w:r>
        <w:rPr>
          <w:spacing w:val="-9"/>
          <w:sz w:val="24"/>
        </w:rPr>
        <w:t xml:space="preserve">了解虚拟局域网 </w:t>
      </w:r>
      <w:r>
        <w:rPr>
          <w:rFonts w:ascii="Courier New" w:eastAsia="Courier New"/>
          <w:b/>
          <w:sz w:val="24"/>
        </w:rPr>
        <w:t>VLAN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的特性</w:t>
      </w:r>
    </w:p>
    <w:p w14:paraId="74D4A93C">
      <w:pPr>
        <w:pStyle w:val="3"/>
        <w:spacing w:before="8"/>
        <w:rPr>
          <w:sz w:val="41"/>
        </w:rPr>
      </w:pPr>
    </w:p>
    <w:p w14:paraId="6E0EBE61">
      <w:pPr>
        <w:pStyle w:val="2"/>
      </w:pPr>
      <w:r>
        <w:t>二、实验环境</w:t>
      </w:r>
    </w:p>
    <w:p w14:paraId="7CC32345">
      <w:pPr>
        <w:pStyle w:val="3"/>
        <w:spacing w:before="9"/>
        <w:rPr>
          <w:rFonts w:ascii="Microsoft YaHei UI"/>
          <w:b/>
          <w:sz w:val="30"/>
        </w:rPr>
      </w:pPr>
    </w:p>
    <w:p w14:paraId="20D0159B">
      <w:pPr>
        <w:spacing w:before="0"/>
        <w:ind w:left="120" w:right="0" w:firstLine="0"/>
        <w:jc w:val="left"/>
        <w:rPr>
          <w:sz w:val="24"/>
        </w:rPr>
      </w:pPr>
      <w:r>
        <w:rPr>
          <w:rFonts w:ascii="Courier New" w:eastAsia="Courier New"/>
          <w:b/>
          <w:spacing w:val="-1"/>
          <w:sz w:val="24"/>
        </w:rPr>
        <w:t>Cisco</w:t>
      </w:r>
      <w:r>
        <w:rPr>
          <w:rFonts w:ascii="Courier New" w:eastAsia="Courier New"/>
          <w:b/>
          <w:sz w:val="24"/>
        </w:rPr>
        <w:t xml:space="preserve"> </w:t>
      </w:r>
      <w:r>
        <w:rPr>
          <w:rFonts w:ascii="Courier New" w:eastAsia="Courier New"/>
          <w:b/>
          <w:spacing w:val="-1"/>
          <w:sz w:val="24"/>
        </w:rPr>
        <w:t>Packet</w:t>
      </w:r>
      <w:r>
        <w:rPr>
          <w:rFonts w:ascii="Courier New" w:eastAsia="Courier New"/>
          <w:b/>
          <w:sz w:val="24"/>
        </w:rPr>
        <w:t xml:space="preserve"> </w:t>
      </w:r>
      <w:r>
        <w:rPr>
          <w:rFonts w:ascii="Courier New" w:eastAsia="Courier New"/>
          <w:b/>
          <w:spacing w:val="-1"/>
          <w:sz w:val="24"/>
        </w:rPr>
        <w:t>Tracer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模拟器</w:t>
      </w:r>
    </w:p>
    <w:p w14:paraId="669320B9">
      <w:pPr>
        <w:pStyle w:val="3"/>
        <w:spacing w:before="5"/>
        <w:rPr>
          <w:sz w:val="41"/>
        </w:rPr>
      </w:pPr>
    </w:p>
    <w:p w14:paraId="6608B5D9">
      <w:pPr>
        <w:pStyle w:val="2"/>
      </w:pPr>
      <w:r>
        <w:t>三、实验内容</w:t>
      </w:r>
    </w:p>
    <w:p w14:paraId="45EEF34C">
      <w:pPr>
        <w:pStyle w:val="3"/>
        <w:spacing w:before="12"/>
        <w:rPr>
          <w:rFonts w:ascii="Microsoft YaHei UI"/>
          <w:b/>
          <w:sz w:val="30"/>
        </w:rPr>
      </w:pPr>
    </w:p>
    <w:p w14:paraId="14DDC645">
      <w:pPr>
        <w:pStyle w:val="9"/>
        <w:numPr>
          <w:ilvl w:val="0"/>
          <w:numId w:val="2"/>
        </w:numPr>
        <w:tabs>
          <w:tab w:val="left" w:pos="505"/>
        </w:tabs>
        <w:spacing w:before="0" w:after="0" w:line="240" w:lineRule="auto"/>
        <w:ind w:left="504" w:right="0" w:hanging="385"/>
        <w:jc w:val="lef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spacing w:val="6"/>
          <w:w w:val="95"/>
          <w:sz w:val="24"/>
          <w:szCs w:val="24"/>
        </w:rPr>
        <w:t xml:space="preserve">交换机生成树协议 </w:t>
      </w:r>
      <w:r>
        <w:rPr>
          <w:rFonts w:hint="eastAsia" w:ascii="宋体" w:hAnsi="宋体" w:eastAsia="宋体" w:cs="宋体"/>
          <w:b/>
          <w:w w:val="95"/>
          <w:sz w:val="24"/>
          <w:szCs w:val="24"/>
        </w:rPr>
        <w:t>STP</w:t>
      </w:r>
    </w:p>
    <w:p w14:paraId="0D9A8769">
      <w:pPr>
        <w:pStyle w:val="9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976" w:firstLine="0"/>
        <w:jc w:val="left"/>
        <w:rPr>
          <w:sz w:val="20"/>
        </w:rPr>
      </w:pPr>
      <w:r>
        <w:rPr>
          <w:spacing w:val="-1"/>
          <w:sz w:val="24"/>
        </w:rPr>
        <w:t>第一步：构建网络拓扑：在逻辑工作空间上，拖动 4 台以太网交换机并将它们连接成环路，如图 1 所示。</w:t>
      </w:r>
    </w:p>
    <w:p w14:paraId="66D927F2">
      <w:pPr>
        <w:pStyle w:val="3"/>
        <w:spacing w:before="6"/>
        <w:jc w:val="center"/>
        <w:rPr>
          <w:sz w:val="15"/>
        </w:rPr>
      </w:pPr>
      <w:r>
        <w:drawing>
          <wp:inline distT="0" distB="0" distL="114300" distR="114300">
            <wp:extent cx="2145665" cy="1925955"/>
            <wp:effectExtent l="0" t="0" r="317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0199">
      <w:pPr>
        <w:pStyle w:val="3"/>
        <w:spacing w:before="40"/>
        <w:ind w:left="105" w:right="1081"/>
        <w:jc w:val="center"/>
        <w:rPr>
          <w:sz w:val="27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1</w:t>
      </w:r>
      <w:r>
        <w:rPr>
          <w:rFonts w:ascii="Courier New" w:eastAsia="Courier New"/>
          <w:b/>
          <w:spacing w:val="95"/>
        </w:rPr>
        <w:t xml:space="preserve"> </w:t>
      </w:r>
      <w:r>
        <w:t>构建网络拓扑</w:t>
      </w:r>
    </w:p>
    <w:p w14:paraId="32BAAD29">
      <w:pPr>
        <w:pStyle w:val="9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976" w:firstLine="0"/>
        <w:jc w:val="left"/>
        <w:rPr>
          <w:spacing w:val="-1"/>
          <w:sz w:val="24"/>
          <w:lang w:val="en-US" w:eastAsia="zh-CN"/>
        </w:rPr>
      </w:pPr>
      <w:r>
        <w:rPr>
          <w:spacing w:val="-1"/>
          <w:sz w:val="24"/>
        </w:rPr>
        <w:t>第二步：观察到交换机的连接线中许多都是呈现橙色，表示此时线路处于阻塞状态，鼠标来回切换实时模式与仿真模式，网络拓扑最终如图 2 所示。</w:t>
      </w:r>
      <w:r>
        <w:rPr>
          <w:spacing w:val="-1"/>
          <w:sz w:val="24"/>
          <w:lang w:val="en-US" w:eastAsia="zh-CN"/>
        </w:rPr>
        <w:t>观察到</w:t>
      </w:r>
      <w:r>
        <w:rPr>
          <w:rFonts w:hint="eastAsia"/>
          <w:spacing w:val="-1"/>
          <w:sz w:val="24"/>
          <w:lang w:val="en-US" w:eastAsia="zh-CN"/>
        </w:rPr>
        <w:t>右</w:t>
      </w:r>
      <w:r>
        <w:rPr>
          <w:spacing w:val="-1"/>
          <w:sz w:val="24"/>
          <w:lang w:val="en-US" w:eastAsia="zh-CN"/>
        </w:rPr>
        <w:t>上角的交换机</w:t>
      </w:r>
      <w:r>
        <w:rPr>
          <w:rFonts w:hint="eastAsia"/>
          <w:spacing w:val="-1"/>
          <w:sz w:val="24"/>
          <w:lang w:val="en-US" w:eastAsia="zh-CN"/>
        </w:rPr>
        <w:t>左</w:t>
      </w:r>
      <w:r>
        <w:rPr>
          <w:spacing w:val="-1"/>
          <w:sz w:val="24"/>
          <w:lang w:val="en-US" w:eastAsia="zh-CN"/>
        </w:rPr>
        <w:t>边的连接线为橙色，说明此条线路处于阻塞状态，这是因为交换机为了避免出现环路，即使该线路在物理意义上为环路，但是从逻辑意义上， 环路并没有出现。</w:t>
      </w:r>
    </w:p>
    <w:p w14:paraId="213FD18D">
      <w:pPr>
        <w:pStyle w:val="3"/>
        <w:spacing w:before="4"/>
        <w:jc w:val="center"/>
        <w:rPr>
          <w:sz w:val="31"/>
        </w:rPr>
      </w:pPr>
      <w:r>
        <w:drawing>
          <wp:inline distT="0" distB="0" distL="114300" distR="114300">
            <wp:extent cx="2127885" cy="1758950"/>
            <wp:effectExtent l="0" t="0" r="571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394" b="2704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F37C">
      <w:pPr>
        <w:pStyle w:val="3"/>
        <w:spacing w:before="1"/>
        <w:ind w:left="105" w:right="1081"/>
        <w:jc w:val="center"/>
        <w:rPr>
          <w:sz w:val="27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</w:t>
      </w:r>
      <w:r>
        <w:rPr>
          <w:rFonts w:ascii="Courier New" w:eastAsia="Courier New"/>
          <w:b/>
          <w:spacing w:val="95"/>
        </w:rPr>
        <w:t xml:space="preserve"> </w:t>
      </w:r>
      <w:r>
        <w:t>查看网络环路</w:t>
      </w:r>
    </w:p>
    <w:p w14:paraId="30FF4AB3">
      <w:pPr>
        <w:pStyle w:val="9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976" w:firstLine="0"/>
        <w:jc w:val="left"/>
        <w:rPr>
          <w:spacing w:val="-1"/>
          <w:sz w:val="24"/>
        </w:rPr>
      </w:pPr>
      <w:r>
        <w:rPr>
          <w:spacing w:val="-1"/>
          <w:sz w:val="24"/>
        </w:rPr>
        <w:t>第三步：再次构建网络拓扑。在逻辑工作空间上拖动两台主机分别与两台交换机相连接，如图 3 所示。</w:t>
      </w:r>
    </w:p>
    <w:p w14:paraId="7E1BD3CA">
      <w:pPr>
        <w:pStyle w:val="3"/>
        <w:spacing w:before="8"/>
        <w:jc w:val="center"/>
        <w:rPr>
          <w:sz w:val="22"/>
        </w:rPr>
      </w:pPr>
      <w:r>
        <w:drawing>
          <wp:inline distT="0" distB="0" distL="114300" distR="114300">
            <wp:extent cx="4394835" cy="2106930"/>
            <wp:effectExtent l="0" t="0" r="9525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7386" b="6766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6C51">
      <w:pPr>
        <w:pStyle w:val="3"/>
        <w:ind w:left="105" w:right="1081"/>
        <w:jc w:val="center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3</w:t>
      </w:r>
      <w:r>
        <w:rPr>
          <w:rFonts w:ascii="Courier New" w:eastAsia="Courier New"/>
          <w:b/>
          <w:spacing w:val="95"/>
        </w:rPr>
        <w:t xml:space="preserve"> </w:t>
      </w:r>
      <w:r>
        <w:t>重新构建网络拓扑</w:t>
      </w:r>
    </w:p>
    <w:p w14:paraId="430397F8">
      <w:pPr>
        <w:pStyle w:val="9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976" w:firstLine="0"/>
        <w:jc w:val="left"/>
        <w:rPr>
          <w:spacing w:val="-1"/>
          <w:sz w:val="24"/>
        </w:rPr>
      </w:pPr>
      <w:r>
        <w:rPr>
          <w:spacing w:val="-1"/>
          <w:sz w:val="24"/>
        </w:rPr>
        <w:t>第四步：设置 IP 地址。鼠标左键单击要设置的设备，选择桌面，选择IP设置，如图 4 所示</w:t>
      </w:r>
    </w:p>
    <w:p w14:paraId="39717EA9">
      <w:pPr>
        <w:pStyle w:val="3"/>
        <w:spacing w:before="8"/>
        <w:jc w:val="center"/>
        <w:rPr>
          <w:sz w:val="16"/>
        </w:rPr>
      </w:pPr>
      <w:r>
        <w:drawing>
          <wp:inline distT="0" distB="0" distL="114300" distR="114300">
            <wp:extent cx="2965450" cy="2359025"/>
            <wp:effectExtent l="0" t="0" r="635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716F">
      <w:pPr>
        <w:pStyle w:val="3"/>
        <w:spacing w:before="9"/>
        <w:rPr>
          <w:sz w:val="19"/>
        </w:rPr>
      </w:pPr>
    </w:p>
    <w:p w14:paraId="77FF5874">
      <w:pPr>
        <w:spacing w:before="1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4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20"/>
          <w:sz w:val="24"/>
        </w:rPr>
        <w:t xml:space="preserve">配置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地址</w:t>
      </w:r>
    </w:p>
    <w:p w14:paraId="441C0F70">
      <w:pPr>
        <w:pStyle w:val="3"/>
        <w:rPr>
          <w:sz w:val="28"/>
        </w:rPr>
      </w:pPr>
    </w:p>
    <w:p w14:paraId="00511CFA">
      <w:pPr>
        <w:pStyle w:val="3"/>
        <w:spacing w:before="3"/>
        <w:rPr>
          <w:sz w:val="27"/>
        </w:rPr>
      </w:pPr>
    </w:p>
    <w:p w14:paraId="434BC88C">
      <w:pPr>
        <w:pStyle w:val="9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976" w:firstLine="0"/>
        <w:jc w:val="left"/>
        <w:rPr>
          <w:spacing w:val="-4"/>
          <w:sz w:val="24"/>
        </w:rPr>
      </w:pPr>
      <w:r>
        <w:rPr>
          <w:spacing w:val="-1"/>
          <w:sz w:val="24"/>
        </w:rPr>
        <w:t xml:space="preserve">验证主机之间的连通性。切换到实时模式。鼠标单击主机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sz w:val="24"/>
        </w:rPr>
        <w:t>，选择桌面，</w:t>
      </w:r>
      <w:r>
        <w:rPr>
          <w:spacing w:val="1"/>
          <w:sz w:val="24"/>
        </w:rPr>
        <w:t xml:space="preserve"> </w:t>
      </w:r>
      <w:r>
        <w:rPr>
          <w:spacing w:val="-7"/>
          <w:sz w:val="24"/>
        </w:rPr>
        <w:t xml:space="preserve">选择命令提示符，如图 </w:t>
      </w:r>
      <w:r>
        <w:rPr>
          <w:rFonts w:ascii="Courier New" w:hAnsi="Courier New" w:eastAsia="Courier New"/>
          <w:b/>
          <w:spacing w:val="-1"/>
          <w:sz w:val="24"/>
        </w:rPr>
        <w:t>5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1"/>
          <w:sz w:val="24"/>
        </w:rPr>
        <w:t>所示。输入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48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hint="eastAsia" w:ascii="Courier New" w:hAnsi="Courier New"/>
          <w:b/>
          <w:sz w:val="24"/>
          <w:lang w:val="en-US" w:eastAsia="zh-CN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</w:t>
      </w:r>
      <w:r>
        <w:rPr>
          <w:rFonts w:ascii="Courier New" w:hAnsi="Courier New" w:eastAsia="Courier New"/>
          <w:sz w:val="24"/>
        </w:rPr>
        <w:t>”</w:t>
      </w:r>
      <w:r>
        <w:rPr>
          <w:spacing w:val="-10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6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所</w:t>
      </w:r>
      <w:r>
        <w:rPr>
          <w:spacing w:val="-8"/>
          <w:sz w:val="24"/>
        </w:rPr>
        <w:t xml:space="preserve">示。收到主机 </w:t>
      </w:r>
      <w:r>
        <w:rPr>
          <w:rFonts w:ascii="Courier New" w:hAnsi="Courier New" w:eastAsia="Courier New"/>
          <w:b/>
          <w:spacing w:val="-1"/>
          <w:sz w:val="24"/>
        </w:rPr>
        <w:t>2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4"/>
          <w:sz w:val="24"/>
        </w:rPr>
        <w:t xml:space="preserve">的回复代表主机之间连通性完好。鼠标单击主机 </w:t>
      </w:r>
      <w:r>
        <w:rPr>
          <w:rFonts w:ascii="Courier New" w:hAnsi="Courier New" w:eastAsia="Courier New"/>
          <w:b/>
          <w:sz w:val="24"/>
        </w:rPr>
        <w:t>2</w:t>
      </w:r>
      <w:r>
        <w:rPr>
          <w:sz w:val="24"/>
        </w:rPr>
        <w:t>，选择桌面，</w:t>
      </w:r>
      <w:r>
        <w:rPr>
          <w:spacing w:val="-117"/>
          <w:sz w:val="24"/>
        </w:rPr>
        <w:t xml:space="preserve"> </w:t>
      </w:r>
      <w:r>
        <w:rPr>
          <w:spacing w:val="-5"/>
          <w:sz w:val="24"/>
        </w:rPr>
        <w:t xml:space="preserve">选择命令提示符，如图 </w:t>
      </w:r>
      <w:r>
        <w:rPr>
          <w:rFonts w:ascii="Courier New" w:hAnsi="Courier New" w:eastAsia="Courier New"/>
          <w:b/>
          <w:spacing w:val="-1"/>
          <w:sz w:val="24"/>
        </w:rPr>
        <w:t>7</w:t>
      </w:r>
      <w:r>
        <w:rPr>
          <w:rFonts w:ascii="Courier New" w:hAnsi="Courier New" w:eastAsia="Courier New"/>
          <w:b/>
          <w:spacing w:val="-65"/>
          <w:sz w:val="24"/>
        </w:rPr>
        <w:t xml:space="preserve"> </w:t>
      </w:r>
      <w:r>
        <w:rPr>
          <w:spacing w:val="-1"/>
          <w:sz w:val="24"/>
        </w:rPr>
        <w:t>所示。输入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ping</w:t>
      </w:r>
      <w:r>
        <w:rPr>
          <w:rFonts w:ascii="Courier New" w:hAnsi="Courier New" w:eastAsia="Courier New"/>
          <w:b/>
          <w:spacing w:val="73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pacing w:val="-7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8</w:t>
      </w:r>
      <w:r>
        <w:rPr>
          <w:rFonts w:ascii="Courier New" w:hAnsi="Courier New" w:eastAsia="Courier New"/>
          <w:b/>
          <w:spacing w:val="-65"/>
          <w:sz w:val="24"/>
        </w:rPr>
        <w:t xml:space="preserve"> </w:t>
      </w:r>
      <w:r>
        <w:rPr>
          <w:sz w:val="24"/>
        </w:rPr>
        <w:t>所</w:t>
      </w:r>
      <w:r>
        <w:rPr>
          <w:spacing w:val="10"/>
          <w:w w:val="95"/>
        </w:rPr>
        <w:t>示</w:t>
      </w:r>
      <w:r>
        <w:rPr>
          <w:spacing w:val="-4"/>
          <w:sz w:val="24"/>
        </w:rPr>
        <w:t>。收到主机 1 的回复代表主机之间连通性完好。</w:t>
      </w:r>
    </w:p>
    <w:p w14:paraId="280BC917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2392045" cy="2126615"/>
            <wp:effectExtent l="0" t="0" r="63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BCAC">
      <w:pPr>
        <w:pStyle w:val="3"/>
        <w:spacing w:before="5"/>
        <w:rPr>
          <w:sz w:val="10"/>
        </w:rPr>
      </w:pPr>
    </w:p>
    <w:p w14:paraId="3C8F01DB">
      <w:pPr>
        <w:pStyle w:val="3"/>
        <w:spacing w:before="67"/>
        <w:ind w:left="3092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5</w:t>
      </w:r>
      <w:r>
        <w:rPr>
          <w:rFonts w:ascii="Courier New" w:eastAsia="Courier New"/>
          <w:b/>
          <w:spacing w:val="95"/>
        </w:rPr>
        <w:t xml:space="preserve"> </w:t>
      </w:r>
      <w:r>
        <w:t>选择命令提示符</w:t>
      </w:r>
    </w:p>
    <w:p w14:paraId="798AB7E2">
      <w:pPr>
        <w:pStyle w:val="3"/>
        <w:spacing w:before="6"/>
        <w:jc w:val="center"/>
        <w:rPr>
          <w:sz w:val="17"/>
        </w:rPr>
      </w:pPr>
      <w:r>
        <w:drawing>
          <wp:inline distT="0" distB="0" distL="114300" distR="114300">
            <wp:extent cx="2918460" cy="1738630"/>
            <wp:effectExtent l="0" t="0" r="7620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D047">
      <w:pPr>
        <w:pStyle w:val="3"/>
        <w:spacing w:before="203"/>
        <w:ind w:left="3092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6</w:t>
      </w:r>
      <w:r>
        <w:rPr>
          <w:rFonts w:ascii="Courier New" w:eastAsia="Courier New"/>
          <w:b/>
          <w:spacing w:val="95"/>
        </w:rPr>
        <w:t xml:space="preserve"> </w:t>
      </w:r>
      <w:r>
        <w:t>输入命令提示符</w:t>
      </w:r>
    </w:p>
    <w:p w14:paraId="725D2F7B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2688590" cy="2367280"/>
            <wp:effectExtent l="0" t="0" r="889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5761">
      <w:pPr>
        <w:pStyle w:val="3"/>
        <w:spacing w:before="1"/>
        <w:rPr>
          <w:sz w:val="8"/>
        </w:rPr>
      </w:pPr>
    </w:p>
    <w:p w14:paraId="1F408118">
      <w:pPr>
        <w:pStyle w:val="3"/>
        <w:spacing w:before="66"/>
        <w:ind w:left="3092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7</w:t>
      </w:r>
      <w:r>
        <w:rPr>
          <w:rFonts w:ascii="Courier New" w:eastAsia="Courier New"/>
          <w:b/>
          <w:spacing w:val="95"/>
        </w:rPr>
        <w:t xml:space="preserve"> </w:t>
      </w:r>
      <w:r>
        <w:t>选择命令提示符</w:t>
      </w:r>
    </w:p>
    <w:p w14:paraId="458D09E4">
      <w:pPr>
        <w:pStyle w:val="3"/>
        <w:rPr>
          <w:sz w:val="20"/>
        </w:rPr>
      </w:pPr>
    </w:p>
    <w:p w14:paraId="3BFD388F">
      <w:pPr>
        <w:pStyle w:val="3"/>
        <w:spacing w:before="6"/>
        <w:jc w:val="center"/>
        <w:rPr>
          <w:sz w:val="21"/>
        </w:rPr>
      </w:pPr>
      <w:r>
        <w:drawing>
          <wp:inline distT="0" distB="0" distL="114300" distR="114300">
            <wp:extent cx="3980815" cy="2371725"/>
            <wp:effectExtent l="0" t="0" r="1206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6435">
      <w:pPr>
        <w:pStyle w:val="3"/>
        <w:spacing w:before="1"/>
        <w:ind w:left="3092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8</w:t>
      </w:r>
      <w:r>
        <w:rPr>
          <w:rFonts w:ascii="Courier New" w:eastAsia="Courier New"/>
          <w:b/>
          <w:spacing w:val="95"/>
        </w:rPr>
        <w:t xml:space="preserve"> </w:t>
      </w:r>
      <w:r>
        <w:t>输入命令提示符</w:t>
      </w:r>
    </w:p>
    <w:p w14:paraId="7A885E19">
      <w:pPr>
        <w:pStyle w:val="3"/>
        <w:spacing w:before="3"/>
        <w:rPr>
          <w:sz w:val="27"/>
        </w:rPr>
      </w:pPr>
    </w:p>
    <w:p w14:paraId="5F18C7B5">
      <w:pPr>
        <w:pStyle w:val="9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1093" w:firstLine="0"/>
        <w:jc w:val="center"/>
        <w:rPr>
          <w:sz w:val="26"/>
        </w:rPr>
      </w:pPr>
      <w:r>
        <w:rPr>
          <w:sz w:val="24"/>
        </w:rPr>
        <w:t>第六步：尝试断开一台交换机的连接并再次验证主机的连通性。鼠标点击</w:t>
      </w:r>
      <w:r>
        <w:rPr>
          <w:spacing w:val="-10"/>
          <w:sz w:val="24"/>
        </w:rPr>
        <w:t>交换机</w:t>
      </w:r>
      <w:r>
        <w:rPr>
          <w:rFonts w:hint="eastAsia" w:ascii="Courier New"/>
          <w:b/>
          <w:spacing w:val="-3"/>
          <w:sz w:val="24"/>
          <w:lang w:val="en-US" w:eastAsia="zh-CN"/>
        </w:rPr>
        <w:t>1</w:t>
      </w:r>
      <w:r>
        <w:rPr>
          <w:spacing w:val="-5"/>
          <w:sz w:val="24"/>
        </w:rPr>
        <w:t xml:space="preserve">，选择配置，选择 </w:t>
      </w:r>
      <w:r>
        <w:rPr>
          <w:rFonts w:ascii="Courier New" w:eastAsia="Courier New"/>
          <w:b/>
          <w:spacing w:val="-1"/>
          <w:sz w:val="24"/>
        </w:rPr>
        <w:t>FastRthenet0</w:t>
      </w:r>
      <w:r>
        <w:rPr>
          <w:rFonts w:ascii="Courier New" w:eastAsia="Courier New"/>
          <w:spacing w:val="-1"/>
          <w:sz w:val="24"/>
        </w:rPr>
        <w:t>/</w:t>
      </w:r>
      <w:r>
        <w:rPr>
          <w:rFonts w:ascii="Courier New" w:eastAsia="Courier New"/>
          <w:b/>
          <w:spacing w:val="-1"/>
          <w:sz w:val="24"/>
        </w:rPr>
        <w:t>2</w:t>
      </w:r>
      <w:r>
        <w:rPr>
          <w:spacing w:val="-4"/>
          <w:sz w:val="24"/>
        </w:rPr>
        <w:t xml:space="preserve">，将接口状态切换为关，如图 </w:t>
      </w:r>
      <w:r>
        <w:rPr>
          <w:rFonts w:ascii="Courier New" w:eastAsia="Courier New"/>
          <w:b/>
          <w:sz w:val="24"/>
        </w:rPr>
        <w:t>9</w:t>
      </w:r>
      <w:r>
        <w:rPr>
          <w:rFonts w:ascii="Courier New" w:eastAsia="Courier New"/>
          <w:b/>
          <w:spacing w:val="-141"/>
          <w:sz w:val="24"/>
        </w:rPr>
        <w:t xml:space="preserve"> </w:t>
      </w:r>
      <w:r>
        <w:rPr>
          <w:spacing w:val="-10"/>
          <w:sz w:val="24"/>
        </w:rPr>
        <w:t>所示。此时交换机</w:t>
      </w:r>
      <w:r>
        <w:rPr>
          <w:rFonts w:hint="eastAsia" w:ascii="Courier New"/>
          <w:b/>
          <w:spacing w:val="-3"/>
          <w:sz w:val="24"/>
          <w:lang w:val="en-US" w:eastAsia="zh-CN"/>
        </w:rPr>
        <w:t>1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pacing w:val="-22"/>
          <w:sz w:val="24"/>
        </w:rPr>
        <w:t xml:space="preserve">端口 </w:t>
      </w:r>
      <w:r>
        <w:rPr>
          <w:rFonts w:ascii="Courier New" w:eastAsia="Courier New"/>
          <w:b/>
          <w:spacing w:val="-2"/>
          <w:sz w:val="24"/>
        </w:rPr>
        <w:t>2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6"/>
          <w:sz w:val="24"/>
        </w:rPr>
        <w:t xml:space="preserve">的连接已关闭，呈现橙色状态，如图 </w:t>
      </w:r>
      <w:r>
        <w:rPr>
          <w:rFonts w:ascii="Courier New" w:eastAsia="Courier New"/>
          <w:b/>
          <w:spacing w:val="-2"/>
          <w:sz w:val="24"/>
        </w:rPr>
        <w:t>10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2"/>
          <w:sz w:val="24"/>
        </w:rPr>
        <w:t>所示。再次</w:t>
      </w:r>
      <w:r>
        <w:rPr>
          <w:spacing w:val="-13"/>
          <w:sz w:val="24"/>
        </w:rPr>
        <w:t xml:space="preserve">点击主机 </w:t>
      </w:r>
      <w:r>
        <w:rPr>
          <w:rFonts w:ascii="Courier New" w:hAnsi="Courier New" w:eastAsia="Courier New"/>
          <w:b/>
          <w:spacing w:val="-1"/>
          <w:sz w:val="24"/>
        </w:rPr>
        <w:t>1</w:t>
      </w:r>
      <w:r>
        <w:rPr>
          <w:spacing w:val="-1"/>
          <w:sz w:val="24"/>
        </w:rPr>
        <w:t>，选择桌面，选择命令提示符，输入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-10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，结果</w:t>
      </w:r>
      <w:r>
        <w:rPr>
          <w:spacing w:val="-21"/>
          <w:sz w:val="24"/>
        </w:rPr>
        <w:t xml:space="preserve">如图 </w:t>
      </w:r>
      <w:r>
        <w:rPr>
          <w:rFonts w:ascii="Courier New" w:hAnsi="Courier New" w:eastAsia="Courier New"/>
          <w:b/>
          <w:spacing w:val="-1"/>
          <w:sz w:val="24"/>
        </w:rPr>
        <w:t>11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10"/>
          <w:sz w:val="24"/>
        </w:rPr>
        <w:t xml:space="preserve">所示。观察到 </w:t>
      </w:r>
      <w:r>
        <w:rPr>
          <w:rFonts w:ascii="Courier New" w:hAnsi="Courier New" w:eastAsia="Courier New"/>
          <w:b/>
          <w:sz w:val="24"/>
        </w:rPr>
        <w:t>4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30"/>
          <w:sz w:val="24"/>
        </w:rPr>
        <w:t xml:space="preserve">次 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请求都超时，说明主机之间没有连通性。</w:t>
      </w:r>
      <w:r>
        <w:drawing>
          <wp:inline distT="0" distB="0" distL="114300" distR="114300">
            <wp:extent cx="3695065" cy="3247390"/>
            <wp:effectExtent l="0" t="0" r="8255" b="139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15B9">
      <w:pPr>
        <w:pStyle w:val="3"/>
        <w:spacing w:before="1"/>
        <w:ind w:left="105" w:right="1081"/>
        <w:jc w:val="center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9</w:t>
      </w:r>
      <w:r>
        <w:rPr>
          <w:rFonts w:ascii="Courier New" w:eastAsia="Courier New"/>
          <w:b/>
          <w:spacing w:val="95"/>
        </w:rPr>
        <w:t xml:space="preserve"> </w:t>
      </w:r>
      <w:r>
        <w:t>断开端口连接</w:t>
      </w:r>
    </w:p>
    <w:p w14:paraId="4035505B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163695" cy="2084705"/>
            <wp:effectExtent l="0" t="0" r="12065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4F25">
      <w:pPr>
        <w:spacing w:before="0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10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观察网络连接</w:t>
      </w:r>
    </w:p>
    <w:p w14:paraId="3E3E0B03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431030" cy="2325370"/>
            <wp:effectExtent l="0" t="0" r="3810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43C6">
      <w:pPr>
        <w:pStyle w:val="3"/>
        <w:spacing w:before="1"/>
        <w:rPr>
          <w:sz w:val="12"/>
        </w:rPr>
      </w:pPr>
    </w:p>
    <w:p w14:paraId="2A21560F">
      <w:pPr>
        <w:spacing w:before="66"/>
        <w:ind w:left="3020" w:right="0" w:firstLine="0"/>
        <w:jc w:val="left"/>
        <w:rPr>
          <w:sz w:val="27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11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输入命令提示符</w:t>
      </w:r>
    </w:p>
    <w:p w14:paraId="1A4F301C">
      <w:pPr>
        <w:pStyle w:val="9"/>
        <w:numPr>
          <w:ilvl w:val="0"/>
          <w:numId w:val="3"/>
        </w:numPr>
        <w:tabs>
          <w:tab w:val="left" w:pos="746"/>
        </w:tabs>
        <w:spacing w:before="0" w:after="0" w:line="396" w:lineRule="auto"/>
        <w:ind w:left="120" w:right="1096" w:firstLine="0"/>
        <w:jc w:val="both"/>
        <w:rPr>
          <w:sz w:val="24"/>
        </w:rPr>
      </w:pPr>
      <w:r>
        <w:rPr>
          <w:spacing w:val="-2"/>
          <w:sz w:val="24"/>
        </w:rPr>
        <w:t xml:space="preserve">第七步：观察到网络拓扑中，原本阻塞的端口已经恢复正常，如图 </w:t>
      </w:r>
      <w:r>
        <w:rPr>
          <w:rFonts w:ascii="Courier New" w:eastAsia="Courier New"/>
          <w:b/>
          <w:sz w:val="24"/>
        </w:rPr>
        <w:t>12</w:t>
      </w:r>
      <w:r>
        <w:rPr>
          <w:rFonts w:ascii="Courier New" w:eastAsia="Courier New"/>
          <w:b/>
          <w:spacing w:val="-49"/>
          <w:sz w:val="24"/>
        </w:rPr>
        <w:t xml:space="preserve"> </w:t>
      </w:r>
      <w:r>
        <w:rPr>
          <w:sz w:val="24"/>
        </w:rPr>
        <w:t>所</w:t>
      </w:r>
      <w:r>
        <w:rPr>
          <w:spacing w:val="-3"/>
          <w:sz w:val="24"/>
        </w:rPr>
        <w:t>示。这是因为我们人为关闭了端口使线路不再连通，各交换机的通过生成树协议</w:t>
      </w:r>
      <w:r>
        <w:rPr>
          <w:rFonts w:ascii="Courier New" w:eastAsia="Courier New"/>
          <w:b/>
          <w:spacing w:val="-1"/>
          <w:sz w:val="24"/>
        </w:rPr>
        <w:t>STP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9"/>
          <w:sz w:val="24"/>
        </w:rPr>
        <w:t>共同运作发现了这一点，于是将端口打开，使线路再次联通。再次点击主机</w:t>
      </w:r>
    </w:p>
    <w:p w14:paraId="17BB00F7">
      <w:pPr>
        <w:spacing w:before="113" w:line="393" w:lineRule="auto"/>
        <w:ind w:left="120" w:right="1093" w:firstLine="0"/>
        <w:jc w:val="center"/>
        <w:rPr>
          <w:sz w:val="27"/>
        </w:rPr>
      </w:pPr>
      <w:r>
        <w:rPr>
          <w:rFonts w:ascii="Courier New" w:hAnsi="Courier New" w:eastAsia="Courier New"/>
          <w:b/>
          <w:spacing w:val="-3"/>
          <w:sz w:val="24"/>
        </w:rPr>
        <w:t>1</w:t>
      </w:r>
      <w:r>
        <w:rPr>
          <w:spacing w:val="-3"/>
          <w:sz w:val="24"/>
        </w:rPr>
        <w:t>，选择桌面，选择命令提示符，输入</w:t>
      </w:r>
      <w:r>
        <w:rPr>
          <w:rFonts w:ascii="Courier New" w:hAnsi="Courier New" w:eastAsia="Courier New"/>
          <w:spacing w:val="-3"/>
          <w:sz w:val="24"/>
        </w:rPr>
        <w:t>”</w:t>
      </w:r>
      <w:r>
        <w:rPr>
          <w:rFonts w:ascii="Courier New" w:hAnsi="Courier New" w:eastAsia="Courier New"/>
          <w:b/>
          <w:spacing w:val="-3"/>
          <w:sz w:val="24"/>
        </w:rPr>
        <w:t>ping</w:t>
      </w:r>
      <w:r>
        <w:rPr>
          <w:rFonts w:ascii="Courier New" w:hAnsi="Courier New" w:eastAsia="Courier New"/>
          <w:b/>
          <w:spacing w:val="-33"/>
          <w:sz w:val="24"/>
        </w:rPr>
        <w:t xml:space="preserve"> 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12"/>
          <w:sz w:val="24"/>
        </w:rPr>
        <w:t xml:space="preserve">，结果如图 </w:t>
      </w:r>
      <w:r>
        <w:rPr>
          <w:rFonts w:ascii="Courier New" w:hAnsi="Courier New" w:eastAsia="Courier New"/>
          <w:b/>
          <w:spacing w:val="-2"/>
          <w:sz w:val="24"/>
        </w:rPr>
        <w:t>13</w:t>
      </w:r>
      <w:r>
        <w:rPr>
          <w:rFonts w:ascii="Courier New" w:hAnsi="Courier New" w:eastAsia="Courier New"/>
          <w:b/>
          <w:spacing w:val="-84"/>
          <w:sz w:val="24"/>
        </w:rPr>
        <w:t xml:space="preserve"> </w:t>
      </w:r>
      <w:r>
        <w:rPr>
          <w:spacing w:val="-2"/>
          <w:sz w:val="24"/>
        </w:rPr>
        <w:t>所</w:t>
      </w:r>
      <w:r>
        <w:rPr>
          <w:sz w:val="24"/>
        </w:rPr>
        <w:t>示。收到回复代表主机之间连通性完好。</w:t>
      </w:r>
      <w:r>
        <w:drawing>
          <wp:inline distT="0" distB="0" distL="114300" distR="114300">
            <wp:extent cx="4384040" cy="2290445"/>
            <wp:effectExtent l="0" t="0" r="5080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8D39">
      <w:pPr>
        <w:spacing w:before="0"/>
        <w:ind w:left="3020" w:right="0" w:firstLine="0"/>
        <w:jc w:val="left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12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观察网络拓扑图</w:t>
      </w:r>
    </w:p>
    <w:p w14:paraId="09F8C027">
      <w:pPr>
        <w:spacing w:after="0"/>
        <w:jc w:val="left"/>
        <w:rPr>
          <w:sz w:val="24"/>
        </w:rPr>
        <w:sectPr>
          <w:pgSz w:w="11910" w:h="16840"/>
          <w:pgMar w:top="1480" w:right="7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50D59F11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590415" cy="2614930"/>
            <wp:effectExtent l="0" t="0" r="1206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AFDA">
      <w:pPr>
        <w:pStyle w:val="3"/>
        <w:spacing w:before="6"/>
        <w:rPr>
          <w:sz w:val="17"/>
        </w:rPr>
      </w:pPr>
    </w:p>
    <w:p w14:paraId="613F1CFD">
      <w:pPr>
        <w:spacing w:before="67"/>
        <w:ind w:left="3020" w:right="0" w:firstLine="0"/>
        <w:jc w:val="left"/>
        <w:rPr>
          <w:sz w:val="28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13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输入命令提示符</w:t>
      </w:r>
    </w:p>
    <w:p w14:paraId="2D69028C">
      <w:pPr>
        <w:pStyle w:val="3"/>
        <w:spacing w:before="3"/>
        <w:rPr>
          <w:sz w:val="27"/>
        </w:rPr>
      </w:pPr>
    </w:p>
    <w:p w14:paraId="05258D20">
      <w:pPr>
        <w:pStyle w:val="9"/>
        <w:numPr>
          <w:ilvl w:val="0"/>
          <w:numId w:val="3"/>
        </w:numPr>
        <w:tabs>
          <w:tab w:val="left" w:pos="746"/>
        </w:tabs>
        <w:spacing w:before="0" w:after="0" w:line="240" w:lineRule="auto"/>
        <w:ind w:left="745" w:right="0" w:hanging="626"/>
        <w:jc w:val="left"/>
        <w:rPr>
          <w:sz w:val="24"/>
        </w:rPr>
      </w:pPr>
      <w:r>
        <w:rPr>
          <w:spacing w:val="-1"/>
          <w:sz w:val="24"/>
        </w:rPr>
        <w:t>第八步：打开之前人为关闭的端口。鼠标点击交换机</w:t>
      </w:r>
      <w:r>
        <w:rPr>
          <w:rFonts w:hint="eastAsia" w:ascii="Courier New"/>
          <w:b/>
          <w:sz w:val="24"/>
          <w:lang w:val="en-US" w:eastAsia="zh-CN"/>
        </w:rPr>
        <w:t>1</w:t>
      </w:r>
      <w:r>
        <w:rPr>
          <w:sz w:val="24"/>
        </w:rPr>
        <w:t>，选择配置，选择</w:t>
      </w:r>
    </w:p>
    <w:p w14:paraId="30BF5697">
      <w:pPr>
        <w:spacing w:before="5" w:line="620" w:lineRule="atLeast"/>
        <w:ind w:left="120" w:right="1094" w:firstLine="0"/>
        <w:jc w:val="left"/>
        <w:rPr>
          <w:rFonts w:ascii="Courier New" w:eastAsia="Courier New"/>
          <w:b/>
          <w:sz w:val="24"/>
        </w:rPr>
      </w:pPr>
      <w:r>
        <w:rPr>
          <w:rFonts w:ascii="Courier New" w:eastAsia="Courier New"/>
          <w:b/>
          <w:spacing w:val="-4"/>
          <w:sz w:val="24"/>
        </w:rPr>
        <w:t>FastEthenet0</w:t>
      </w:r>
      <w:r>
        <w:rPr>
          <w:rFonts w:ascii="Courier New" w:eastAsia="Courier New"/>
          <w:spacing w:val="-4"/>
          <w:sz w:val="24"/>
        </w:rPr>
        <w:t>/</w:t>
      </w:r>
      <w:r>
        <w:rPr>
          <w:rFonts w:ascii="Courier New" w:eastAsia="Courier New"/>
          <w:b/>
          <w:spacing w:val="-4"/>
          <w:sz w:val="24"/>
        </w:rPr>
        <w:t>2</w:t>
      </w:r>
      <w:r>
        <w:rPr>
          <w:spacing w:val="-8"/>
          <w:sz w:val="24"/>
        </w:rPr>
        <w:t xml:space="preserve">，将端口状态切换为开。如图 </w:t>
      </w:r>
      <w:r>
        <w:rPr>
          <w:rFonts w:ascii="Courier New" w:eastAsia="Courier New"/>
          <w:b/>
          <w:spacing w:val="-3"/>
          <w:sz w:val="24"/>
        </w:rPr>
        <w:t>14</w:t>
      </w:r>
      <w:r>
        <w:rPr>
          <w:rFonts w:ascii="Courier New" w:eastAsia="Courier New"/>
          <w:b/>
          <w:spacing w:val="-83"/>
          <w:sz w:val="24"/>
        </w:rPr>
        <w:t xml:space="preserve"> </w:t>
      </w:r>
      <w:r>
        <w:rPr>
          <w:spacing w:val="-3"/>
          <w:sz w:val="24"/>
        </w:rPr>
        <w:t>所示。观察网络拓扑，发现</w:t>
      </w:r>
      <w:r>
        <w:rPr>
          <w:spacing w:val="-6"/>
          <w:sz w:val="24"/>
        </w:rPr>
        <w:t xml:space="preserve">原本打开的线路再次被堵塞，如图 </w:t>
      </w:r>
      <w:r>
        <w:rPr>
          <w:rFonts w:ascii="Courier New" w:eastAsia="Courier New"/>
          <w:b/>
          <w:spacing w:val="-1"/>
          <w:sz w:val="24"/>
        </w:rPr>
        <w:t>15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5"/>
          <w:sz w:val="24"/>
        </w:rPr>
        <w:t xml:space="preserve">所示。这是因为交换机在生成树协议 </w:t>
      </w:r>
      <w:r>
        <w:rPr>
          <w:rFonts w:ascii="Courier New" w:eastAsia="Courier New"/>
          <w:b/>
          <w:spacing w:val="-1"/>
          <w:sz w:val="24"/>
        </w:rPr>
        <w:t>STP</w:t>
      </w:r>
    </w:p>
    <w:p w14:paraId="764E9BC2">
      <w:pPr>
        <w:pStyle w:val="3"/>
        <w:spacing w:before="203" w:line="309" w:lineRule="auto"/>
        <w:ind w:left="120" w:right="1097"/>
      </w:pPr>
      <w:r>
        <w:rPr>
          <w:spacing w:val="-3"/>
        </w:rPr>
        <w:t>的共同运作下，发现了人为打开的端口，此时已经存在环路，故交换机将一处线</w:t>
      </w:r>
      <w:r>
        <w:t>路关闭。</w:t>
      </w:r>
    </w:p>
    <w:p w14:paraId="37E1981A">
      <w:pPr>
        <w:pStyle w:val="3"/>
        <w:spacing w:before="4"/>
        <w:jc w:val="center"/>
        <w:rPr>
          <w:sz w:val="27"/>
        </w:rPr>
      </w:pPr>
      <w:r>
        <w:drawing>
          <wp:inline distT="0" distB="0" distL="114300" distR="114300">
            <wp:extent cx="3422015" cy="1796415"/>
            <wp:effectExtent l="0" t="0" r="6985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EECE">
      <w:pPr>
        <w:spacing w:before="0"/>
        <w:ind w:left="2900" w:right="0" w:firstLine="0"/>
        <w:jc w:val="left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14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观察网络连接情况</w:t>
      </w:r>
    </w:p>
    <w:p w14:paraId="59895A41">
      <w:pPr>
        <w:spacing w:after="0"/>
        <w:jc w:val="left"/>
        <w:rPr>
          <w:sz w:val="24"/>
        </w:rPr>
        <w:sectPr>
          <w:pgSz w:w="11910" w:h="16840"/>
          <w:pgMar w:top="1580" w:right="7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3F879B3D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2082165" cy="1769110"/>
            <wp:effectExtent l="0" t="0" r="571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B6D2">
      <w:pPr>
        <w:pStyle w:val="3"/>
        <w:spacing w:before="6"/>
        <w:rPr>
          <w:sz w:val="11"/>
        </w:rPr>
      </w:pPr>
    </w:p>
    <w:p w14:paraId="30DD0C64">
      <w:pPr>
        <w:spacing w:before="67"/>
        <w:ind w:left="3140" w:right="0" w:firstLine="0"/>
        <w:jc w:val="left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15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设置端口状态</w:t>
      </w:r>
    </w:p>
    <w:p w14:paraId="617BDD36">
      <w:pPr>
        <w:pStyle w:val="3"/>
        <w:spacing w:before="3"/>
        <w:rPr>
          <w:sz w:val="27"/>
        </w:rPr>
      </w:pPr>
    </w:p>
    <w:p w14:paraId="1C9C3445">
      <w:pPr>
        <w:pStyle w:val="9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1096" w:firstLine="0"/>
        <w:jc w:val="both"/>
        <w:rPr>
          <w:sz w:val="24"/>
        </w:rPr>
      </w:pPr>
      <w:r>
        <w:rPr>
          <w:spacing w:val="-15"/>
          <w:sz w:val="24"/>
        </w:rPr>
        <w:t xml:space="preserve">第九步：关闭交换机的生成树协议。鼠标点击交换机 </w:t>
      </w:r>
      <w:r>
        <w:rPr>
          <w:rFonts w:hint="eastAsia" w:ascii="Courier New" w:hAnsi="Courier New"/>
          <w:b/>
          <w:spacing w:val="-2"/>
          <w:sz w:val="24"/>
          <w:lang w:val="en-US" w:eastAsia="zh-CN"/>
        </w:rPr>
        <w:t>0</w:t>
      </w:r>
      <w:r>
        <w:rPr>
          <w:spacing w:val="-2"/>
          <w:sz w:val="24"/>
        </w:rPr>
        <w:t>，选择命令行界面</w:t>
      </w:r>
      <w:r>
        <w:rPr>
          <w:spacing w:val="-7"/>
          <w:sz w:val="24"/>
        </w:rPr>
        <w:t xml:space="preserve">，如图 </w:t>
      </w:r>
      <w:r>
        <w:rPr>
          <w:rFonts w:ascii="Courier New" w:hAnsi="Courier New" w:eastAsia="Courier New"/>
          <w:b/>
          <w:spacing w:val="-1"/>
          <w:sz w:val="24"/>
        </w:rPr>
        <w:t>16</w:t>
      </w:r>
      <w:r>
        <w:rPr>
          <w:rFonts w:ascii="Courier New" w:hAnsi="Courier New" w:eastAsia="Courier New"/>
          <w:b/>
          <w:spacing w:val="-49"/>
          <w:sz w:val="24"/>
        </w:rPr>
        <w:t xml:space="preserve"> </w:t>
      </w:r>
      <w:r>
        <w:rPr>
          <w:spacing w:val="-1"/>
          <w:sz w:val="24"/>
        </w:rPr>
        <w:t>所示。按下回车，输入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enable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以进入特权模式，输入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config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spacing w:val="-142"/>
          <w:sz w:val="24"/>
        </w:rPr>
        <w:t xml:space="preserve"> </w:t>
      </w:r>
      <w:r>
        <w:rPr>
          <w:spacing w:val="-1"/>
          <w:sz w:val="24"/>
        </w:rPr>
        <w:t>以进入全局配置模式，再次按下回车，输入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no</w:t>
      </w:r>
      <w:r>
        <w:rPr>
          <w:rFonts w:ascii="Courier New" w:hAnsi="Courier New" w:eastAsia="Courier New"/>
          <w:b/>
          <w:spacing w:val="-36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spanning</w:t>
      </w:r>
      <w:r>
        <w:rPr>
          <w:rFonts w:ascii="Courier New" w:hAnsi="Courier New" w:eastAsia="Courier New"/>
          <w:sz w:val="24"/>
        </w:rPr>
        <w:t>-</w:t>
      </w:r>
      <w:r>
        <w:rPr>
          <w:rFonts w:ascii="Courier New" w:hAnsi="Courier New" w:eastAsia="Courier New"/>
          <w:b/>
          <w:sz w:val="24"/>
        </w:rPr>
        <w:t>tree</w:t>
      </w:r>
      <w:r>
        <w:rPr>
          <w:rFonts w:ascii="Courier New" w:hAnsi="Courier New" w:eastAsia="Courier New"/>
          <w:b/>
          <w:spacing w:val="-36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vlan</w:t>
      </w:r>
      <w:r>
        <w:rPr>
          <w:rFonts w:ascii="Courier New" w:hAnsi="Courier New" w:eastAsia="Courier New"/>
          <w:b/>
          <w:spacing w:val="-35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以关</w:t>
      </w:r>
    </w:p>
    <w:p w14:paraId="69537E0C">
      <w:pPr>
        <w:pStyle w:val="3"/>
        <w:spacing w:before="14" w:line="396" w:lineRule="auto"/>
        <w:ind w:left="120" w:right="1096"/>
        <w:jc w:val="both"/>
      </w:pPr>
      <w:r>
        <w:rPr>
          <w:spacing w:val="-5"/>
        </w:rPr>
        <w:t xml:space="preserve">闭该局域网中该交换机的生成树协议，如图 </w:t>
      </w:r>
      <w:r>
        <w:rPr>
          <w:rFonts w:ascii="Courier New" w:eastAsia="Courier New"/>
          <w:b/>
          <w:spacing w:val="-1"/>
        </w:rPr>
        <w:t>17</w:t>
      </w:r>
      <w:r>
        <w:rPr>
          <w:rFonts w:ascii="Courier New" w:eastAsia="Courier New"/>
          <w:b/>
          <w:spacing w:val="-85"/>
        </w:rPr>
        <w:t xml:space="preserve"> </w:t>
      </w:r>
      <w:r>
        <w:rPr>
          <w:spacing w:val="-1"/>
        </w:rPr>
        <w:t>所示。按照</w:t>
      </w:r>
      <w:r>
        <w:rPr>
          <w:rFonts w:hint="eastAsia"/>
          <w:spacing w:val="-1"/>
          <w:lang w:val="en-US" w:eastAsia="zh-CN"/>
        </w:rPr>
        <w:t>此</w:t>
      </w:r>
      <w:r>
        <w:rPr>
          <w:spacing w:val="-1"/>
        </w:rPr>
        <w:t>方式关闭其他交换</w:t>
      </w:r>
      <w:r>
        <w:rPr>
          <w:spacing w:val="-3"/>
        </w:rPr>
        <w:t>机的生成树协议。再次观察网络拓扑，发现交换机已经形成了一个逻辑环路，如</w:t>
      </w:r>
      <w:r>
        <w:rPr>
          <w:spacing w:val="-31"/>
        </w:rPr>
        <w:t xml:space="preserve">图 </w:t>
      </w:r>
      <w:r>
        <w:rPr>
          <w:rFonts w:ascii="Courier New" w:eastAsia="Courier New"/>
          <w:b/>
        </w:rPr>
        <w:t>18</w:t>
      </w:r>
      <w:r>
        <w:rPr>
          <w:rFonts w:ascii="Courier New" w:eastAsia="Courier New"/>
          <w:b/>
          <w:spacing w:val="-86"/>
        </w:rPr>
        <w:t xml:space="preserve"> </w:t>
      </w:r>
      <w:r>
        <w:t>所示。</w:t>
      </w:r>
    </w:p>
    <w:p w14:paraId="0B48B900">
      <w:pPr>
        <w:pStyle w:val="3"/>
        <w:jc w:val="center"/>
        <w:rPr>
          <w:sz w:val="17"/>
        </w:rPr>
      </w:pPr>
      <w:r>
        <w:drawing>
          <wp:inline distT="0" distB="0" distL="114300" distR="114300">
            <wp:extent cx="3873500" cy="2309495"/>
            <wp:effectExtent l="0" t="0" r="12700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0308">
      <w:pPr>
        <w:pStyle w:val="3"/>
        <w:spacing w:before="66"/>
        <w:ind w:left="2420"/>
        <w:rPr>
          <w:sz w:val="20"/>
        </w:rPr>
      </w:pPr>
      <w:r>
        <w:rPr>
          <w:spacing w:val="-31"/>
        </w:rPr>
        <w:t xml:space="preserve">图 </w:t>
      </w:r>
      <w:r>
        <w:rPr>
          <w:rFonts w:ascii="Courier New" w:eastAsia="Courier New"/>
          <w:b/>
        </w:rPr>
        <w:t>16</w:t>
      </w:r>
      <w:r>
        <w:rPr>
          <w:rFonts w:ascii="Courier New" w:eastAsia="Courier New"/>
          <w:b/>
          <w:spacing w:val="95"/>
        </w:rPr>
        <w:t xml:space="preserve"> </w:t>
      </w:r>
      <w:r>
        <w:t>命令提示符关闭生成树协议</w:t>
      </w:r>
    </w:p>
    <w:p w14:paraId="1F3AB000">
      <w:pPr>
        <w:pStyle w:val="3"/>
        <w:jc w:val="center"/>
        <w:rPr>
          <w:sz w:val="26"/>
        </w:rPr>
      </w:pPr>
      <w:r>
        <w:drawing>
          <wp:inline distT="0" distB="0" distL="114300" distR="114300">
            <wp:extent cx="3775710" cy="2080260"/>
            <wp:effectExtent l="0" t="0" r="3810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0BD3">
      <w:pPr>
        <w:pStyle w:val="3"/>
        <w:spacing w:before="1"/>
        <w:ind w:left="2420"/>
      </w:pPr>
      <w:r>
        <w:rPr>
          <w:spacing w:val="-31"/>
        </w:rPr>
        <w:t xml:space="preserve">图 </w:t>
      </w:r>
      <w:r>
        <w:rPr>
          <w:rFonts w:ascii="Courier New" w:eastAsia="Courier New"/>
          <w:b/>
        </w:rPr>
        <w:t>17</w:t>
      </w:r>
      <w:r>
        <w:rPr>
          <w:rFonts w:ascii="Courier New" w:eastAsia="Courier New"/>
          <w:b/>
          <w:spacing w:val="95"/>
        </w:rPr>
        <w:t xml:space="preserve"> </w:t>
      </w:r>
      <w:r>
        <w:t>命令提示符关闭生成树协议</w:t>
      </w:r>
    </w:p>
    <w:p w14:paraId="6229F3F9">
      <w:pPr>
        <w:spacing w:after="0"/>
        <w:sectPr>
          <w:pgSz w:w="11910" w:h="16840"/>
          <w:pgMar w:top="1580" w:right="7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66608FC0">
      <w:pPr>
        <w:pStyle w:val="3"/>
        <w:spacing w:before="6"/>
        <w:rPr>
          <w:sz w:val="2"/>
        </w:rPr>
      </w:pPr>
    </w:p>
    <w:p w14:paraId="06426524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3926840" cy="2092960"/>
            <wp:effectExtent l="0" t="0" r="5080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C27D">
      <w:pPr>
        <w:spacing w:before="66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18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z w:val="24"/>
        </w:rPr>
        <w:t>观察网络的连接情况</w:t>
      </w:r>
    </w:p>
    <w:p w14:paraId="3C801E8A">
      <w:pPr>
        <w:pStyle w:val="3"/>
        <w:spacing w:before="4"/>
        <w:rPr>
          <w:sz w:val="27"/>
        </w:rPr>
      </w:pPr>
    </w:p>
    <w:p w14:paraId="0C1B3524">
      <w:pPr>
        <w:pStyle w:val="9"/>
        <w:numPr>
          <w:ilvl w:val="0"/>
          <w:numId w:val="3"/>
        </w:numPr>
        <w:tabs>
          <w:tab w:val="left" w:pos="890"/>
        </w:tabs>
        <w:spacing w:before="0" w:after="0" w:line="480" w:lineRule="auto"/>
        <w:ind w:left="120" w:right="1098" w:firstLine="0"/>
        <w:jc w:val="left"/>
        <w:rPr>
          <w:rFonts w:ascii="Courier New" w:eastAsia="Courier New"/>
          <w:b/>
          <w:sz w:val="24"/>
        </w:rPr>
      </w:pPr>
      <w:r>
        <w:rPr>
          <w:spacing w:val="-12"/>
          <w:sz w:val="24"/>
        </w:rPr>
        <w:t xml:space="preserve">第十步：在环路中发送广播帧。切换到仿真模式。鼠标选择复杂 </w:t>
      </w:r>
      <w:r>
        <w:rPr>
          <w:rFonts w:ascii="Courier New" w:eastAsia="Courier New"/>
          <w:b/>
          <w:spacing w:val="-9"/>
          <w:sz w:val="24"/>
        </w:rPr>
        <w:t>PDU</w:t>
      </w:r>
      <w:r>
        <w:rPr>
          <w:spacing w:val="-21"/>
          <w:sz w:val="24"/>
        </w:rPr>
        <w:t>，在</w:t>
      </w:r>
      <w:r>
        <w:rPr>
          <w:spacing w:val="34"/>
          <w:sz w:val="24"/>
        </w:rPr>
        <w:t xml:space="preserve">目的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26"/>
          <w:sz w:val="24"/>
        </w:rPr>
        <w:t xml:space="preserve"> </w:t>
      </w:r>
      <w:r>
        <w:rPr>
          <w:spacing w:val="42"/>
          <w:sz w:val="24"/>
        </w:rPr>
        <w:t xml:space="preserve">地址中填入 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b/>
          <w:spacing w:val="-89"/>
          <w:sz w:val="24"/>
        </w:rPr>
        <w:t xml:space="preserve"> </w:t>
      </w:r>
      <w:r>
        <w:rPr>
          <w:spacing w:val="34"/>
          <w:sz w:val="24"/>
        </w:rPr>
        <w:t xml:space="preserve">，源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26"/>
          <w:sz w:val="24"/>
        </w:rPr>
        <w:t xml:space="preserve"> </w:t>
      </w:r>
      <w:r>
        <w:rPr>
          <w:spacing w:val="44"/>
          <w:sz w:val="24"/>
        </w:rPr>
        <w:t xml:space="preserve">地址填入主机 </w:t>
      </w:r>
      <w:r>
        <w:rPr>
          <w:rFonts w:ascii="Courier New" w:eastAsia="Courier New"/>
          <w:b/>
          <w:sz w:val="24"/>
        </w:rPr>
        <w:t>IP</w:t>
      </w:r>
    </w:p>
    <w:p w14:paraId="261DD33B">
      <w:pPr>
        <w:spacing w:before="9" w:line="480" w:lineRule="auto"/>
        <w:ind w:left="120" w:right="1094" w:firstLine="0"/>
        <w:jc w:val="left"/>
        <w:rPr>
          <w:sz w:val="24"/>
        </w:rPr>
      </w:pPr>
      <w:r>
        <w:rPr>
          <w:spacing w:val="-1"/>
          <w:sz w:val="24"/>
        </w:rPr>
        <w:t>（</w:t>
      </w:r>
      <w:r>
        <w:rPr>
          <w:rFonts w:ascii="Courier New" w:eastAsia="Courier New"/>
          <w:b/>
          <w:spacing w:val="-1"/>
          <w:sz w:val="24"/>
        </w:rPr>
        <w:t>192</w:t>
      </w:r>
      <w:r>
        <w:rPr>
          <w:rFonts w:ascii="Courier New" w:eastAsia="Courier New"/>
          <w:spacing w:val="-1"/>
          <w:sz w:val="24"/>
        </w:rPr>
        <w:t>.</w:t>
      </w:r>
      <w:r>
        <w:rPr>
          <w:rFonts w:ascii="Courier New" w:eastAsia="Courier New"/>
          <w:b/>
          <w:spacing w:val="-1"/>
          <w:sz w:val="24"/>
        </w:rPr>
        <w:t>168</w:t>
      </w:r>
      <w:r>
        <w:rPr>
          <w:rFonts w:ascii="Courier New" w:eastAsia="Courier New"/>
          <w:spacing w:val="-1"/>
          <w:sz w:val="24"/>
        </w:rPr>
        <w:t>.</w:t>
      </w:r>
      <w:r>
        <w:rPr>
          <w:rFonts w:ascii="Courier New" w:eastAsia="Courier New"/>
          <w:b/>
          <w:spacing w:val="-1"/>
          <w:sz w:val="24"/>
        </w:rPr>
        <w:t>0</w:t>
      </w:r>
      <w:r>
        <w:rPr>
          <w:rFonts w:ascii="Courier New" w:eastAsia="Courier New"/>
          <w:spacing w:val="-1"/>
          <w:sz w:val="24"/>
        </w:rPr>
        <w:t>.</w:t>
      </w:r>
      <w:r>
        <w:rPr>
          <w:rFonts w:ascii="Courier New" w:eastAsia="Courier New"/>
          <w:b/>
          <w:spacing w:val="-1"/>
          <w:sz w:val="24"/>
        </w:rPr>
        <w:t>1</w:t>
      </w:r>
      <w:r>
        <w:rPr>
          <w:spacing w:val="-120"/>
          <w:sz w:val="24"/>
        </w:rPr>
        <w:t>）</w:t>
      </w:r>
      <w:r>
        <w:rPr>
          <w:spacing w:val="-8"/>
          <w:sz w:val="24"/>
        </w:rPr>
        <w:t xml:space="preserve">，序号与时间均填为 </w:t>
      </w:r>
      <w:r>
        <w:rPr>
          <w:rFonts w:ascii="Courier New" w:eastAsia="Courier New"/>
          <w:b/>
          <w:spacing w:val="-1"/>
          <w:sz w:val="24"/>
        </w:rPr>
        <w:t>1</w:t>
      </w:r>
      <w:r>
        <w:rPr>
          <w:spacing w:val="-17"/>
          <w:sz w:val="24"/>
        </w:rPr>
        <w:t xml:space="preserve">，如图 </w:t>
      </w:r>
      <w:r>
        <w:rPr>
          <w:rFonts w:ascii="Courier New" w:eastAsia="Courier New"/>
          <w:b/>
          <w:spacing w:val="-1"/>
          <w:sz w:val="24"/>
        </w:rPr>
        <w:t>1</w:t>
      </w:r>
      <w:r>
        <w:rPr>
          <w:rFonts w:ascii="Courier New" w:eastAsia="Courier New"/>
          <w:b/>
          <w:sz w:val="24"/>
        </w:rPr>
        <w:t>9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"/>
          <w:sz w:val="24"/>
        </w:rPr>
        <w:t>所示。该广播帧首先被发送</w:t>
      </w:r>
      <w:r>
        <w:rPr>
          <w:spacing w:val="-14"/>
          <w:sz w:val="24"/>
        </w:rPr>
        <w:t xml:space="preserve">到交换机 </w:t>
      </w:r>
      <w:r>
        <w:rPr>
          <w:rFonts w:ascii="Courier New" w:eastAsia="Courier New"/>
          <w:b/>
          <w:spacing w:val="-2"/>
          <w:sz w:val="24"/>
        </w:rPr>
        <w:t>1</w:t>
      </w:r>
      <w:r>
        <w:rPr>
          <w:spacing w:val="-14"/>
          <w:sz w:val="24"/>
        </w:rPr>
        <w:t xml:space="preserve">，交换机 </w:t>
      </w:r>
      <w:r>
        <w:rPr>
          <w:rFonts w:ascii="Courier New" w:eastAsia="Courier New"/>
          <w:b/>
          <w:spacing w:val="-1"/>
          <w:sz w:val="24"/>
        </w:rPr>
        <w:t>1</w:t>
      </w:r>
      <w:r>
        <w:rPr>
          <w:rFonts w:ascii="Courier New" w:eastAsia="Courier New"/>
          <w:b/>
          <w:spacing w:val="-82"/>
          <w:sz w:val="24"/>
        </w:rPr>
        <w:t xml:space="preserve"> </w:t>
      </w:r>
      <w:r>
        <w:rPr>
          <w:spacing w:val="-7"/>
          <w:sz w:val="24"/>
        </w:rPr>
        <w:t xml:space="preserve">将它们广播，交换机 </w:t>
      </w:r>
      <w:r>
        <w:rPr>
          <w:rFonts w:ascii="Courier New" w:eastAsia="Courier New"/>
          <w:b/>
          <w:spacing w:val="-1"/>
          <w:sz w:val="24"/>
        </w:rPr>
        <w:t>2</w:t>
      </w:r>
      <w:r>
        <w:rPr>
          <w:spacing w:val="-1"/>
          <w:sz w:val="24"/>
        </w:rPr>
        <w:t>、</w:t>
      </w:r>
      <w:r>
        <w:rPr>
          <w:rFonts w:ascii="Courier New" w:eastAsia="Courier New"/>
          <w:b/>
          <w:spacing w:val="-1"/>
          <w:sz w:val="24"/>
        </w:rPr>
        <w:t>3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7"/>
          <w:sz w:val="24"/>
        </w:rPr>
        <w:t xml:space="preserve">收到再次广播，交换机 </w:t>
      </w:r>
      <w:r>
        <w:rPr>
          <w:rFonts w:ascii="Courier New" w:eastAsia="Courier New"/>
          <w:b/>
          <w:spacing w:val="-1"/>
          <w:sz w:val="24"/>
        </w:rPr>
        <w:t>4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"/>
          <w:sz w:val="24"/>
        </w:rPr>
        <w:t>收到</w:t>
      </w:r>
    </w:p>
    <w:p w14:paraId="78612703">
      <w:pPr>
        <w:pStyle w:val="3"/>
        <w:spacing w:before="9" w:line="393" w:lineRule="auto"/>
        <w:ind w:left="120" w:right="1096"/>
      </w:pPr>
      <w:r>
        <w:rPr>
          <w:spacing w:val="-4"/>
        </w:rPr>
        <w:t xml:space="preserve">再次广播并将它们发送给交换机 </w:t>
      </w:r>
      <w:r>
        <w:rPr>
          <w:rFonts w:ascii="Courier New" w:eastAsia="Courier New"/>
          <w:b/>
          <w:spacing w:val="-1"/>
        </w:rPr>
        <w:t>2</w:t>
      </w:r>
      <w:r>
        <w:rPr>
          <w:spacing w:val="-44"/>
        </w:rPr>
        <w:t>、</w:t>
      </w:r>
      <w:r>
        <w:rPr>
          <w:rFonts w:ascii="Courier New" w:eastAsia="Courier New"/>
          <w:b/>
          <w:spacing w:val="-23"/>
        </w:rPr>
        <w:t>3</w:t>
      </w:r>
      <w:r>
        <w:rPr>
          <w:spacing w:val="-21"/>
        </w:rPr>
        <w:t xml:space="preserve">，如图 </w:t>
      </w:r>
      <w:r>
        <w:rPr>
          <w:rFonts w:ascii="Courier New" w:eastAsia="Courier New"/>
          <w:b/>
        </w:rPr>
        <w:t>20</w:t>
      </w:r>
      <w:r>
        <w:rPr>
          <w:rFonts w:ascii="Courier New" w:eastAsia="Courier New"/>
          <w:b/>
          <w:spacing w:val="-84"/>
        </w:rPr>
        <w:t xml:space="preserve"> </w:t>
      </w:r>
      <w:r>
        <w:rPr>
          <w:spacing w:val="-8"/>
        </w:rPr>
        <w:t>所示。此时环路内的帧一直在循</w:t>
      </w:r>
      <w:r>
        <w:t>环，严重浪费网络资源。</w:t>
      </w:r>
    </w:p>
    <w:p w14:paraId="670BF4AF">
      <w:pPr>
        <w:pStyle w:val="3"/>
        <w:spacing w:before="7"/>
        <w:jc w:val="center"/>
        <w:rPr>
          <w:sz w:val="30"/>
        </w:rPr>
      </w:pPr>
      <w:r>
        <w:drawing>
          <wp:inline distT="0" distB="0" distL="114300" distR="114300">
            <wp:extent cx="2007235" cy="2559050"/>
            <wp:effectExtent l="0" t="0" r="4445" b="127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A9E7">
      <w:pPr>
        <w:spacing w:before="0"/>
        <w:ind w:left="103" w:right="1081" w:firstLine="0"/>
        <w:jc w:val="center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19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13"/>
          <w:sz w:val="24"/>
        </w:rPr>
        <w:t xml:space="preserve">设置广播 </w:t>
      </w:r>
      <w:r>
        <w:rPr>
          <w:rFonts w:ascii="Courier New" w:eastAsia="Courier New"/>
          <w:b/>
          <w:sz w:val="24"/>
        </w:rPr>
        <w:t>PDU</w:t>
      </w:r>
    </w:p>
    <w:p w14:paraId="0F9CD2A2">
      <w:pPr>
        <w:spacing w:after="0"/>
        <w:jc w:val="center"/>
        <w:rPr>
          <w:rFonts w:ascii="Courier New" w:eastAsia="Courier New"/>
          <w:sz w:val="24"/>
        </w:rPr>
        <w:sectPr>
          <w:pgSz w:w="11910" w:h="16840"/>
          <w:pgMar w:top="1580" w:right="7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0E8E6033">
      <w:pPr>
        <w:pStyle w:val="3"/>
        <w:rPr>
          <w:rFonts w:ascii="Courier New"/>
          <w:b/>
          <w:sz w:val="20"/>
        </w:rPr>
      </w:pPr>
    </w:p>
    <w:p w14:paraId="6A990478">
      <w:pPr>
        <w:pStyle w:val="3"/>
        <w:spacing w:before="3"/>
        <w:jc w:val="center"/>
        <w:rPr>
          <w:rFonts w:ascii="Courier New"/>
          <w:b/>
          <w:sz w:val="20"/>
        </w:rPr>
      </w:pPr>
      <w:r>
        <w:drawing>
          <wp:inline distT="0" distB="0" distL="114300" distR="114300">
            <wp:extent cx="3451860" cy="1800860"/>
            <wp:effectExtent l="0" t="0" r="762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E5B4">
      <w:pPr>
        <w:spacing w:before="67"/>
        <w:ind w:left="2864" w:right="0" w:firstLine="0"/>
        <w:jc w:val="left"/>
        <w:rPr>
          <w:sz w:val="28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20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20"/>
          <w:sz w:val="24"/>
        </w:rPr>
        <w:t xml:space="preserve">广播 </w:t>
      </w:r>
      <w:r>
        <w:rPr>
          <w:rFonts w:ascii="Courier New" w:eastAsia="Courier New"/>
          <w:b/>
          <w:sz w:val="24"/>
        </w:rPr>
        <w:t>PDU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陷入循环</w:t>
      </w:r>
    </w:p>
    <w:p w14:paraId="5573EF9B">
      <w:pPr>
        <w:pStyle w:val="3"/>
        <w:spacing w:before="3"/>
        <w:rPr>
          <w:sz w:val="27"/>
        </w:rPr>
      </w:pPr>
    </w:p>
    <w:p w14:paraId="0564730D">
      <w:pPr>
        <w:pStyle w:val="9"/>
        <w:numPr>
          <w:ilvl w:val="0"/>
          <w:numId w:val="3"/>
        </w:numPr>
        <w:tabs>
          <w:tab w:val="left" w:pos="890"/>
        </w:tabs>
        <w:spacing w:before="0" w:after="0" w:line="480" w:lineRule="auto"/>
        <w:ind w:left="120" w:right="1096" w:firstLine="0"/>
        <w:jc w:val="both"/>
        <w:rPr>
          <w:rFonts w:ascii="Courier New" w:hAnsi="Courier New" w:eastAsia="Courier New"/>
          <w:b/>
          <w:sz w:val="24"/>
        </w:rPr>
      </w:pPr>
      <w:r>
        <w:rPr>
          <w:spacing w:val="-6"/>
          <w:sz w:val="24"/>
        </w:rPr>
        <w:t xml:space="preserve">第十一步：验证主机之间的连通性。鼠标点击主机 </w:t>
      </w:r>
      <w:r>
        <w:rPr>
          <w:rFonts w:ascii="Courier New" w:hAnsi="Courier New" w:eastAsia="Courier New"/>
          <w:b/>
          <w:spacing w:val="-3"/>
          <w:sz w:val="24"/>
        </w:rPr>
        <w:t>1</w:t>
      </w:r>
      <w:r>
        <w:rPr>
          <w:spacing w:val="-3"/>
          <w:sz w:val="24"/>
        </w:rPr>
        <w:t>，选择桌面，选择</w:t>
      </w:r>
      <w:r>
        <w:rPr>
          <w:spacing w:val="-1"/>
          <w:sz w:val="24"/>
        </w:rPr>
        <w:t>命令提示符，输入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ping</w:t>
      </w:r>
      <w:r>
        <w:rPr>
          <w:rFonts w:ascii="Courier New" w:hAnsi="Courier New" w:eastAsia="Courier New"/>
          <w:b/>
          <w:spacing w:val="30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192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168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0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2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1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21</w:t>
      </w:r>
      <w:r>
        <w:rPr>
          <w:rFonts w:ascii="Courier New" w:hAnsi="Courier New" w:eastAsia="Courier New"/>
          <w:b/>
          <w:spacing w:val="-83"/>
          <w:sz w:val="24"/>
        </w:rPr>
        <w:t xml:space="preserve"> </w:t>
      </w:r>
      <w:r>
        <w:rPr>
          <w:sz w:val="24"/>
        </w:rPr>
        <w:t>所示。请求超时说明</w:t>
      </w:r>
      <w:r>
        <w:rPr>
          <w:spacing w:val="20"/>
          <w:w w:val="95"/>
          <w:sz w:val="24"/>
        </w:rPr>
        <w:t xml:space="preserve">主机并不连通。鼠标点击主机 </w:t>
      </w:r>
      <w:r>
        <w:rPr>
          <w:rFonts w:ascii="Courier New" w:hAnsi="Courier New" w:eastAsia="Courier New"/>
          <w:b/>
          <w:w w:val="95"/>
          <w:sz w:val="24"/>
        </w:rPr>
        <w:t>2</w:t>
      </w:r>
      <w:r>
        <w:rPr>
          <w:rFonts w:ascii="Courier New" w:hAnsi="Courier New" w:eastAsia="Courier New"/>
          <w:b/>
          <w:spacing w:val="-96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， 选择桌面， 选择命令提示符，输入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</w:p>
    <w:p w14:paraId="6A08BF06">
      <w:pPr>
        <w:pStyle w:val="3"/>
        <w:spacing w:before="13" w:line="393" w:lineRule="auto"/>
        <w:ind w:left="120" w:right="1099"/>
        <w:jc w:val="both"/>
      </w:pPr>
      <w:r>
        <w:rPr>
          <w:rFonts w:ascii="Courier New" w:hAnsi="Courier New" w:eastAsia="Courier New"/>
          <w:b/>
          <w:spacing w:val="-3"/>
        </w:rPr>
        <w:t>192</w:t>
      </w:r>
      <w:r>
        <w:rPr>
          <w:rFonts w:ascii="Courier New" w:hAnsi="Courier New" w:eastAsia="Courier New"/>
          <w:spacing w:val="-3"/>
        </w:rPr>
        <w:t>.</w:t>
      </w:r>
      <w:r>
        <w:rPr>
          <w:rFonts w:ascii="Courier New" w:hAnsi="Courier New" w:eastAsia="Courier New"/>
          <w:b/>
          <w:spacing w:val="-3"/>
        </w:rPr>
        <w:t>168</w:t>
      </w:r>
      <w:r>
        <w:rPr>
          <w:rFonts w:ascii="Courier New" w:hAnsi="Courier New" w:eastAsia="Courier New"/>
          <w:spacing w:val="-3"/>
        </w:rPr>
        <w:t>.</w:t>
      </w:r>
      <w:r>
        <w:rPr>
          <w:rFonts w:ascii="Courier New" w:hAnsi="Courier New" w:eastAsia="Courier New"/>
          <w:b/>
          <w:spacing w:val="-3"/>
        </w:rPr>
        <w:t>0</w:t>
      </w:r>
      <w:r>
        <w:rPr>
          <w:rFonts w:ascii="Courier New" w:hAnsi="Courier New" w:eastAsia="Courier New"/>
          <w:spacing w:val="-3"/>
        </w:rPr>
        <w:t>.</w:t>
      </w:r>
      <w:r>
        <w:rPr>
          <w:rFonts w:ascii="Courier New" w:hAnsi="Courier New" w:eastAsia="Courier New"/>
          <w:b/>
          <w:spacing w:val="-3"/>
        </w:rPr>
        <w:t>1</w:t>
      </w:r>
      <w:r>
        <w:rPr>
          <w:rFonts w:ascii="Courier New" w:hAnsi="Courier New" w:eastAsia="Courier New"/>
          <w:spacing w:val="-3"/>
        </w:rPr>
        <w:t>”</w:t>
      </w:r>
      <w:r>
        <w:rPr>
          <w:spacing w:val="-12"/>
        </w:rPr>
        <w:t xml:space="preserve">，结果如图 </w:t>
      </w:r>
      <w:r>
        <w:rPr>
          <w:rFonts w:ascii="Courier New" w:hAnsi="Courier New" w:eastAsia="Courier New"/>
          <w:b/>
          <w:spacing w:val="-2"/>
        </w:rPr>
        <w:t>22</w:t>
      </w:r>
      <w:r>
        <w:rPr>
          <w:rFonts w:ascii="Courier New" w:hAnsi="Courier New" w:eastAsia="Courier New"/>
          <w:b/>
          <w:spacing w:val="-82"/>
        </w:rPr>
        <w:t xml:space="preserve"> </w:t>
      </w:r>
      <w:r>
        <w:rPr>
          <w:spacing w:val="-2"/>
        </w:rPr>
        <w:t>所示。请求超时说明主机并不连通。这是因为环</w:t>
      </w:r>
      <w:r>
        <w:t>路中存在广播帧在循环转发，致使网络繁忙，正常通信受到影响。</w:t>
      </w:r>
    </w:p>
    <w:p w14:paraId="08180CC9">
      <w:pPr>
        <w:pStyle w:val="3"/>
        <w:spacing w:before="10"/>
        <w:jc w:val="center"/>
        <w:rPr>
          <w:sz w:val="30"/>
        </w:rPr>
      </w:pPr>
      <w:r>
        <w:drawing>
          <wp:inline distT="0" distB="0" distL="114300" distR="114300">
            <wp:extent cx="4063365" cy="2442845"/>
            <wp:effectExtent l="0" t="0" r="5715" b="1079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6086">
      <w:pPr>
        <w:spacing w:before="0"/>
        <w:ind w:left="2900" w:right="0" w:firstLine="0"/>
        <w:jc w:val="left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21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验证主机的连通性</w:t>
      </w:r>
    </w:p>
    <w:p w14:paraId="44A50D89">
      <w:pPr>
        <w:spacing w:before="0"/>
        <w:ind w:right="0"/>
        <w:jc w:val="center"/>
        <w:rPr>
          <w:sz w:val="29"/>
        </w:rPr>
      </w:pPr>
      <w:r>
        <w:drawing>
          <wp:inline distT="0" distB="0" distL="114300" distR="114300">
            <wp:extent cx="4292600" cy="1985010"/>
            <wp:effectExtent l="0" t="0" r="5080" b="1143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6657">
      <w:pPr>
        <w:spacing w:before="66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22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验证结果</w:t>
      </w:r>
    </w:p>
    <w:p w14:paraId="0A3F5711">
      <w:pPr>
        <w:pStyle w:val="3"/>
        <w:spacing w:before="3"/>
        <w:rPr>
          <w:sz w:val="19"/>
        </w:rPr>
      </w:pPr>
    </w:p>
    <w:p w14:paraId="48BCE435">
      <w:pPr>
        <w:pStyle w:val="9"/>
        <w:numPr>
          <w:ilvl w:val="0"/>
          <w:numId w:val="2"/>
        </w:numPr>
        <w:tabs>
          <w:tab w:val="left" w:pos="505"/>
        </w:tabs>
        <w:spacing w:before="66" w:after="0" w:line="240" w:lineRule="auto"/>
        <w:ind w:left="504" w:right="0" w:hanging="385"/>
        <w:jc w:val="left"/>
        <w:rPr>
          <w:rFonts w:ascii="Courier New" w:eastAsia="Courier New"/>
          <w:b/>
          <w:sz w:val="24"/>
        </w:rPr>
      </w:pPr>
      <w:r>
        <w:rPr>
          <w:spacing w:val="-11"/>
          <w:sz w:val="24"/>
        </w:rPr>
        <w:t xml:space="preserve">虚拟局域网 </w:t>
      </w:r>
      <w:r>
        <w:rPr>
          <w:rFonts w:ascii="Courier New" w:eastAsia="Courier New"/>
          <w:b/>
          <w:sz w:val="24"/>
        </w:rPr>
        <w:t>VLAN</w:t>
      </w:r>
    </w:p>
    <w:p w14:paraId="200A6347">
      <w:pPr>
        <w:pStyle w:val="3"/>
        <w:spacing w:before="2"/>
        <w:rPr>
          <w:rFonts w:ascii="Courier New"/>
          <w:b/>
          <w:sz w:val="39"/>
        </w:rPr>
      </w:pPr>
    </w:p>
    <w:p w14:paraId="0E54C1D7">
      <w:pPr>
        <w:pStyle w:val="9"/>
        <w:numPr>
          <w:ilvl w:val="0"/>
          <w:numId w:val="4"/>
        </w:numPr>
        <w:tabs>
          <w:tab w:val="left" w:pos="724"/>
        </w:tabs>
        <w:spacing w:before="0" w:after="0" w:line="309" w:lineRule="auto"/>
        <w:ind w:left="120" w:right="1103" w:firstLine="0"/>
        <w:jc w:val="left"/>
        <w:rPr>
          <w:sz w:val="24"/>
        </w:rPr>
      </w:pPr>
      <w:r>
        <w:rPr>
          <w:spacing w:val="-2"/>
          <w:sz w:val="24"/>
        </w:rPr>
        <w:t>第一步：构建网络拓扑。在逻辑工作空间上，拖动六个终端设备和一个交换机，用连接线把设备连接起来。如图 23 所示。</w:t>
      </w:r>
      <w:r>
        <w:rPr>
          <w:sz w:val="24"/>
        </w:rPr>
        <w:t xml:space="preserve"> </w:t>
      </w:r>
    </w:p>
    <w:p w14:paraId="6A6B93E1">
      <w:pPr>
        <w:pStyle w:val="3"/>
        <w:jc w:val="center"/>
        <w:rPr>
          <w:rFonts w:hint="eastAsia" w:eastAsia="宋体"/>
          <w:sz w:val="17"/>
          <w:lang w:val="en-US" w:eastAsia="zh-CN"/>
        </w:rPr>
      </w:pPr>
      <w:r>
        <w:drawing>
          <wp:inline distT="0" distB="0" distL="114300" distR="114300">
            <wp:extent cx="3172460" cy="3296285"/>
            <wp:effectExtent l="0" t="0" r="12700" b="1079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CC2B">
      <w:pPr>
        <w:spacing w:before="1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23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网络拓扑</w:t>
      </w:r>
    </w:p>
    <w:p w14:paraId="68AF8743">
      <w:pPr>
        <w:pStyle w:val="3"/>
        <w:spacing w:before="3"/>
        <w:rPr>
          <w:sz w:val="27"/>
        </w:rPr>
      </w:pPr>
    </w:p>
    <w:p w14:paraId="057EE569">
      <w:pPr>
        <w:pStyle w:val="9"/>
        <w:numPr>
          <w:ilvl w:val="0"/>
          <w:numId w:val="4"/>
        </w:numPr>
        <w:tabs>
          <w:tab w:val="left" w:pos="724"/>
        </w:tabs>
        <w:spacing w:before="0" w:after="0" w:line="309" w:lineRule="auto"/>
        <w:ind w:left="120" w:right="1103" w:firstLine="0"/>
        <w:jc w:val="left"/>
        <w:rPr>
          <w:spacing w:val="-2"/>
          <w:sz w:val="24"/>
        </w:rPr>
      </w:pPr>
      <w:r>
        <w:rPr>
          <w:spacing w:val="-2"/>
          <w:sz w:val="24"/>
        </w:rPr>
        <w:t>第二步：设置 IP 地址。鼠标左键单击要设置的设备，选择桌面，选择 IP设置，如图 24 所示</w:t>
      </w:r>
    </w:p>
    <w:p w14:paraId="10A0E022">
      <w:pPr>
        <w:pStyle w:val="3"/>
        <w:spacing w:before="12"/>
        <w:jc w:val="center"/>
        <w:rPr>
          <w:sz w:val="15"/>
        </w:rPr>
      </w:pPr>
      <w:r>
        <w:drawing>
          <wp:inline distT="0" distB="0" distL="114300" distR="114300">
            <wp:extent cx="3122930" cy="2452370"/>
            <wp:effectExtent l="0" t="0" r="1270" b="127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CEE1">
      <w:pPr>
        <w:pStyle w:val="3"/>
        <w:spacing w:before="5"/>
        <w:rPr>
          <w:sz w:val="15"/>
        </w:rPr>
      </w:pPr>
    </w:p>
    <w:p w14:paraId="7B01316C">
      <w:pPr>
        <w:spacing w:before="66"/>
        <w:ind w:left="106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24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20"/>
          <w:sz w:val="24"/>
        </w:rPr>
        <w:t xml:space="preserve">设置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地址</w:t>
      </w:r>
    </w:p>
    <w:p w14:paraId="66B00870">
      <w:pPr>
        <w:pStyle w:val="3"/>
        <w:spacing w:before="3"/>
        <w:rPr>
          <w:sz w:val="27"/>
        </w:rPr>
      </w:pPr>
    </w:p>
    <w:p w14:paraId="508C0EA7">
      <w:pPr>
        <w:pStyle w:val="9"/>
        <w:numPr>
          <w:ilvl w:val="0"/>
          <w:numId w:val="4"/>
        </w:numPr>
        <w:tabs>
          <w:tab w:val="left" w:pos="746"/>
        </w:tabs>
        <w:spacing w:before="67" w:after="0" w:line="480" w:lineRule="auto"/>
        <w:ind w:left="120" w:right="1098" w:firstLine="0"/>
        <w:jc w:val="both"/>
        <w:rPr>
          <w:spacing w:val="-2"/>
          <w:sz w:val="24"/>
        </w:rPr>
      </w:pPr>
      <w:r>
        <w:rPr>
          <w:spacing w:val="-2"/>
          <w:sz w:val="24"/>
        </w:rPr>
        <w:t>第三步：使用注释表明 IP 地址及端口号。为了后续实验效果更加直观，鼠标选择注释，如图 25 所示。为每台主机表明 IP 地址，为交换机的每个接口标明端口号，如图所示。</w:t>
      </w:r>
    </w:p>
    <w:p w14:paraId="6A72E40D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2356485" cy="2366010"/>
            <wp:effectExtent l="0" t="0" r="5715" b="1143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FBAF">
      <w:pPr>
        <w:spacing w:before="163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25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标注端口号</w:t>
      </w:r>
    </w:p>
    <w:p w14:paraId="3E01DCC2">
      <w:pPr>
        <w:pStyle w:val="3"/>
        <w:spacing w:before="9"/>
        <w:rPr>
          <w:sz w:val="25"/>
        </w:rPr>
      </w:pPr>
    </w:p>
    <w:p w14:paraId="7EF8CB60">
      <w:pPr>
        <w:pStyle w:val="9"/>
        <w:numPr>
          <w:ilvl w:val="0"/>
          <w:numId w:val="4"/>
        </w:numPr>
        <w:tabs>
          <w:tab w:val="left" w:pos="746"/>
        </w:tabs>
        <w:spacing w:before="67" w:after="0" w:line="480" w:lineRule="auto"/>
        <w:ind w:left="120" w:right="1098" w:firstLine="0"/>
        <w:jc w:val="both"/>
        <w:rPr>
          <w:sz w:val="24"/>
        </w:rPr>
      </w:pPr>
      <w:r>
        <w:rPr>
          <w:spacing w:val="-2"/>
          <w:sz w:val="24"/>
        </w:rPr>
        <w:t>第四步：鼠标选择查看，点击交换机，选择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端口状态汇总表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，就可以查</w:t>
      </w:r>
      <w:r>
        <w:rPr>
          <w:spacing w:val="-5"/>
          <w:sz w:val="24"/>
        </w:rPr>
        <w:t xml:space="preserve">看各端口的详细信息，如图 </w:t>
      </w:r>
      <w:r>
        <w:rPr>
          <w:rFonts w:ascii="Courier New" w:hAnsi="Courier New" w:eastAsia="Courier New"/>
          <w:b/>
          <w:spacing w:val="-1"/>
          <w:sz w:val="24"/>
        </w:rPr>
        <w:t>26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4"/>
          <w:sz w:val="24"/>
        </w:rPr>
        <w:t xml:space="preserve">所示。可以看到，该交换机共有 </w:t>
      </w:r>
      <w:r>
        <w:rPr>
          <w:rFonts w:ascii="Courier New" w:hAnsi="Courier New" w:eastAsia="Courier New"/>
          <w:b/>
          <w:sz w:val="24"/>
        </w:rPr>
        <w:t>24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z w:val="24"/>
        </w:rPr>
        <w:t>个端口，其</w:t>
      </w:r>
      <w:r>
        <w:rPr>
          <w:spacing w:val="-20"/>
          <w:sz w:val="24"/>
        </w:rPr>
        <w:t xml:space="preserve">中有 </w:t>
      </w:r>
      <w:r>
        <w:rPr>
          <w:rFonts w:ascii="Courier New" w:hAnsi="Courier New" w:eastAsia="Courier New"/>
          <w:b/>
          <w:spacing w:val="-1"/>
          <w:sz w:val="24"/>
        </w:rPr>
        <w:t>22</w:t>
      </w:r>
      <w:r>
        <w:rPr>
          <w:rFonts w:ascii="Courier New" w:hAnsi="Courier New" w:eastAsia="Courier New"/>
          <w:b/>
          <w:spacing w:val="-80"/>
          <w:sz w:val="24"/>
        </w:rPr>
        <w:t xml:space="preserve"> </w:t>
      </w:r>
      <w:r>
        <w:rPr>
          <w:spacing w:val="-1"/>
          <w:sz w:val="24"/>
        </w:rPr>
        <w:t>个百兆端口、</w:t>
      </w:r>
      <w:r>
        <w:rPr>
          <w:rFonts w:ascii="Courier New" w:hAnsi="Courier New" w:eastAsia="Courier New"/>
          <w:b/>
          <w:spacing w:val="-1"/>
          <w:sz w:val="24"/>
        </w:rPr>
        <w:t>2</w:t>
      </w:r>
      <w:r>
        <w:rPr>
          <w:rFonts w:ascii="Courier New" w:hAnsi="Courier New" w:eastAsia="Courier New"/>
          <w:b/>
          <w:spacing w:val="-80"/>
          <w:sz w:val="24"/>
        </w:rPr>
        <w:t xml:space="preserve"> </w:t>
      </w:r>
      <w:r>
        <w:rPr>
          <w:spacing w:val="-1"/>
          <w:sz w:val="24"/>
        </w:rPr>
        <w:t>个千兆端口，百兆端口中开启了六个；且所有的端口都</w:t>
      </w:r>
      <w:r>
        <w:rPr>
          <w:spacing w:val="-11"/>
          <w:sz w:val="24"/>
        </w:rPr>
        <w:t xml:space="preserve">属于同一个 </w:t>
      </w:r>
      <w:r>
        <w:rPr>
          <w:rFonts w:ascii="Courier New" w:hAnsi="Courier New" w:eastAsia="Courier New"/>
          <w:b/>
          <w:sz w:val="24"/>
        </w:rPr>
        <w:t>VLAN</w:t>
      </w:r>
      <w:r>
        <w:rPr>
          <w:sz w:val="24"/>
        </w:rPr>
        <w:t>。</w:t>
      </w:r>
    </w:p>
    <w:p w14:paraId="5CA1795E">
      <w:pPr>
        <w:pStyle w:val="3"/>
        <w:spacing w:before="3"/>
        <w:jc w:val="center"/>
        <w:rPr>
          <w:sz w:val="22"/>
        </w:rPr>
      </w:pPr>
      <w:r>
        <w:drawing>
          <wp:inline distT="0" distB="0" distL="114300" distR="114300">
            <wp:extent cx="2864485" cy="2332990"/>
            <wp:effectExtent l="0" t="0" r="635" b="139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9C71">
      <w:pPr>
        <w:spacing w:before="0"/>
        <w:ind w:left="2780" w:right="0" w:firstLine="0"/>
        <w:jc w:val="left"/>
        <w:rPr>
          <w:sz w:val="28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26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z w:val="24"/>
        </w:rPr>
        <w:t>观察交换机端口信息</w:t>
      </w:r>
    </w:p>
    <w:p w14:paraId="0CDAD16B">
      <w:pPr>
        <w:pStyle w:val="3"/>
        <w:spacing w:before="4"/>
        <w:rPr>
          <w:sz w:val="27"/>
        </w:rPr>
      </w:pPr>
    </w:p>
    <w:p w14:paraId="1A360F7A">
      <w:pPr>
        <w:pStyle w:val="9"/>
        <w:numPr>
          <w:ilvl w:val="0"/>
          <w:numId w:val="4"/>
        </w:numPr>
        <w:tabs>
          <w:tab w:val="left" w:pos="746"/>
        </w:tabs>
        <w:spacing w:before="0" w:after="0" w:line="480" w:lineRule="auto"/>
        <w:ind w:left="120" w:right="976" w:firstLine="0"/>
        <w:jc w:val="both"/>
        <w:rPr>
          <w:sz w:val="24"/>
        </w:rPr>
      </w:pPr>
      <w:r>
        <w:rPr>
          <w:spacing w:val="-5"/>
          <w:sz w:val="24"/>
        </w:rPr>
        <w:t xml:space="preserve">第五步：验证属于同一个 </w:t>
      </w:r>
      <w:r>
        <w:rPr>
          <w:rFonts w:ascii="Courier New" w:hAnsi="Courier New" w:eastAsia="Courier New"/>
          <w:b/>
          <w:sz w:val="24"/>
        </w:rPr>
        <w:t>VLAN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z w:val="24"/>
        </w:rPr>
        <w:t>的六台主机属于同一个广播域。鼠标切换到仿真模式，在仿真面板中点击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全显</w:t>
      </w:r>
      <w:r>
        <w:rPr>
          <w:rFonts w:ascii="Courier New" w:hAnsi="Courier New" w:eastAsia="Courier New"/>
          <w:sz w:val="24"/>
        </w:rPr>
        <w:t>/</w:t>
      </w:r>
      <w:r>
        <w:rPr>
          <w:sz w:val="24"/>
        </w:rPr>
        <w:t>隐藏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隐藏所有协议，并点击过滤器只显</w:t>
      </w:r>
      <w:r>
        <w:rPr>
          <w:spacing w:val="-30"/>
          <w:sz w:val="24"/>
        </w:rPr>
        <w:t xml:space="preserve">示 </w:t>
      </w:r>
      <w:r>
        <w:rPr>
          <w:rFonts w:ascii="Courier New" w:hAnsi="Courier New" w:eastAsia="Courier New"/>
          <w:b/>
          <w:spacing w:val="-1"/>
          <w:sz w:val="24"/>
        </w:rPr>
        <w:t>ICMP</w:t>
      </w:r>
      <w:r>
        <w:rPr>
          <w:rFonts w:ascii="Courier New" w:hAnsi="Courier New" w:eastAsia="Courier New"/>
          <w:b/>
          <w:spacing w:val="-82"/>
          <w:sz w:val="24"/>
        </w:rPr>
        <w:t xml:space="preserve"> </w:t>
      </w:r>
      <w:r>
        <w:rPr>
          <w:spacing w:val="-11"/>
          <w:sz w:val="24"/>
        </w:rPr>
        <w:t xml:space="preserve">协议，如图 </w:t>
      </w:r>
      <w:r>
        <w:rPr>
          <w:rFonts w:ascii="Courier New" w:hAnsi="Courier New" w:eastAsia="Courier New"/>
          <w:b/>
          <w:spacing w:val="-1"/>
          <w:sz w:val="24"/>
        </w:rPr>
        <w:t>27</w:t>
      </w:r>
      <w:r>
        <w:rPr>
          <w:rFonts w:ascii="Courier New" w:hAnsi="Courier New" w:eastAsia="Courier New"/>
          <w:b/>
          <w:spacing w:val="-82"/>
          <w:sz w:val="24"/>
        </w:rPr>
        <w:t xml:space="preserve"> </w:t>
      </w:r>
      <w:r>
        <w:rPr>
          <w:spacing w:val="-7"/>
          <w:sz w:val="24"/>
        </w:rPr>
        <w:t xml:space="preserve">所示。鼠标选择复杂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rFonts w:ascii="Courier New" w:hAnsi="Courier New" w:eastAsia="Courier New"/>
          <w:b/>
          <w:spacing w:val="-82"/>
          <w:sz w:val="24"/>
        </w:rPr>
        <w:t xml:space="preserve"> </w:t>
      </w:r>
      <w:r>
        <w:rPr>
          <w:spacing w:val="-15"/>
          <w:sz w:val="24"/>
        </w:rPr>
        <w:t xml:space="preserve">让主机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b/>
          <w:spacing w:val="-82"/>
          <w:sz w:val="24"/>
        </w:rPr>
        <w:t xml:space="preserve"> </w:t>
      </w:r>
      <w:r>
        <w:rPr>
          <w:spacing w:val="-9"/>
          <w:sz w:val="24"/>
        </w:rPr>
        <w:t xml:space="preserve">发送一个广播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sz w:val="24"/>
        </w:rPr>
        <w:t>，</w:t>
      </w:r>
      <w:r>
        <w:rPr>
          <w:spacing w:val="-18"/>
          <w:sz w:val="24"/>
        </w:rPr>
        <w:t xml:space="preserve">目的 </w:t>
      </w:r>
      <w:r>
        <w:rPr>
          <w:rFonts w:ascii="Courier New" w:hAnsi="Courier New" w:eastAsia="Courier New"/>
          <w:b/>
          <w:spacing w:val="-1"/>
          <w:sz w:val="24"/>
        </w:rPr>
        <w:t>IP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1"/>
          <w:sz w:val="24"/>
        </w:rPr>
        <w:t>地址应该填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7"/>
          <w:sz w:val="24"/>
        </w:rPr>
        <w:t xml:space="preserve">，源 </w:t>
      </w:r>
      <w:r>
        <w:rPr>
          <w:rFonts w:ascii="Courier New" w:hAnsi="Courier New" w:eastAsia="Courier New"/>
          <w:b/>
          <w:spacing w:val="-1"/>
          <w:sz w:val="24"/>
        </w:rPr>
        <w:t>IP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1"/>
          <w:sz w:val="24"/>
        </w:rPr>
        <w:t>地址填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，</w:t>
      </w:r>
    </w:p>
    <w:p w14:paraId="7F5D0E71">
      <w:pPr>
        <w:pStyle w:val="3"/>
        <w:spacing w:before="4"/>
      </w:pPr>
    </w:p>
    <w:p w14:paraId="6DDB1F71">
      <w:pPr>
        <w:pStyle w:val="3"/>
        <w:spacing w:before="1"/>
        <w:ind w:left="120"/>
      </w:pPr>
      <w:r>
        <w:rPr>
          <w:spacing w:val="-19"/>
        </w:rPr>
        <w:t xml:space="preserve">如图 </w:t>
      </w:r>
      <w:r>
        <w:rPr>
          <w:rFonts w:ascii="Courier New" w:eastAsia="Courier New"/>
          <w:b/>
          <w:spacing w:val="-1"/>
        </w:rPr>
        <w:t>28</w:t>
      </w:r>
      <w:r>
        <w:rPr>
          <w:rFonts w:ascii="Courier New" w:eastAsia="Courier New"/>
          <w:b/>
          <w:spacing w:val="-77"/>
        </w:rPr>
        <w:t xml:space="preserve"> </w:t>
      </w:r>
      <w:r>
        <w:rPr>
          <w:spacing w:val="-8"/>
        </w:rPr>
        <w:t xml:space="preserve">所示。该广播 </w:t>
      </w:r>
      <w:r>
        <w:rPr>
          <w:rFonts w:ascii="Courier New" w:eastAsia="Courier New"/>
          <w:b/>
        </w:rPr>
        <w:t>PDU</w:t>
      </w:r>
      <w:r>
        <w:rPr>
          <w:rFonts w:ascii="Courier New" w:eastAsia="Courier New"/>
          <w:b/>
          <w:spacing w:val="-76"/>
        </w:rPr>
        <w:t xml:space="preserve"> </w:t>
      </w:r>
      <w:r>
        <w:t>首先被发送到交换机，接着被广播发送到所有主机，</w:t>
      </w:r>
    </w:p>
    <w:p w14:paraId="6FD385A9">
      <w:pPr>
        <w:pStyle w:val="3"/>
        <w:spacing w:before="4"/>
      </w:pPr>
    </w:p>
    <w:p w14:paraId="5D397EE4">
      <w:pPr>
        <w:pStyle w:val="3"/>
        <w:spacing w:line="393" w:lineRule="auto"/>
        <w:ind w:left="120" w:right="1097"/>
      </w:pPr>
      <w:r>
        <w:rPr>
          <w:spacing w:val="-21"/>
        </w:rPr>
        <w:t xml:space="preserve">如图 </w:t>
      </w:r>
      <w:r>
        <w:rPr>
          <w:rFonts w:ascii="Courier New" w:eastAsia="Courier New"/>
          <w:b/>
        </w:rPr>
        <w:t>29</w:t>
      </w:r>
      <w:r>
        <w:rPr>
          <w:rFonts w:ascii="Courier New" w:eastAsia="Courier New"/>
          <w:b/>
          <w:spacing w:val="-85"/>
        </w:rPr>
        <w:t xml:space="preserve"> </w:t>
      </w:r>
      <w:r>
        <w:rPr>
          <w:spacing w:val="-5"/>
        </w:rPr>
        <w:t xml:space="preserve">所示。由此验证属于一个 </w:t>
      </w:r>
      <w:r>
        <w:rPr>
          <w:rFonts w:ascii="Courier New" w:eastAsia="Courier New"/>
          <w:b/>
        </w:rPr>
        <w:t>VLAN</w:t>
      </w:r>
      <w:r>
        <w:rPr>
          <w:rFonts w:ascii="Courier New" w:eastAsia="Courier New"/>
          <w:b/>
          <w:spacing w:val="-85"/>
        </w:rPr>
        <w:t xml:space="preserve"> </w:t>
      </w:r>
      <w:r>
        <w:t>的主机属于同一个广播域。接着删除该事件。</w:t>
      </w:r>
    </w:p>
    <w:p w14:paraId="2C99AE2B">
      <w:pPr>
        <w:pStyle w:val="3"/>
        <w:spacing w:before="7"/>
        <w:jc w:val="center"/>
        <w:rPr>
          <w:sz w:val="30"/>
        </w:rPr>
      </w:pPr>
      <w:r>
        <w:drawing>
          <wp:inline distT="0" distB="0" distL="114300" distR="114300">
            <wp:extent cx="1254760" cy="2429510"/>
            <wp:effectExtent l="0" t="0" r="10160" b="889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4AF0">
      <w:pPr>
        <w:spacing w:before="0"/>
        <w:ind w:left="3020" w:right="0" w:firstLine="0"/>
        <w:jc w:val="left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27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选择展示的协议</w:t>
      </w:r>
    </w:p>
    <w:p w14:paraId="524AA8E6">
      <w:pPr>
        <w:pStyle w:val="3"/>
        <w:spacing w:before="3"/>
        <w:rPr>
          <w:sz w:val="2"/>
        </w:rPr>
      </w:pPr>
    </w:p>
    <w:p w14:paraId="263B4810">
      <w:pPr>
        <w:pStyle w:val="3"/>
        <w:jc w:val="center"/>
        <w:rPr>
          <w:sz w:val="21"/>
        </w:rPr>
      </w:pPr>
      <w:r>
        <w:drawing>
          <wp:inline distT="0" distB="0" distL="114300" distR="114300">
            <wp:extent cx="1578610" cy="2059305"/>
            <wp:effectExtent l="0" t="0" r="6350" b="1333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F286">
      <w:pPr>
        <w:spacing w:before="66"/>
        <w:ind w:left="103" w:right="1081" w:firstLine="0"/>
        <w:jc w:val="center"/>
        <w:rPr>
          <w:rFonts w:ascii="Courier New"/>
          <w:b/>
          <w:sz w:val="22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28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13"/>
          <w:sz w:val="24"/>
        </w:rPr>
        <w:t xml:space="preserve">设置复杂 </w:t>
      </w:r>
      <w:r>
        <w:rPr>
          <w:rFonts w:ascii="Courier New" w:eastAsia="Courier New"/>
          <w:b/>
          <w:sz w:val="24"/>
        </w:rPr>
        <w:t>PDU</w:t>
      </w:r>
    </w:p>
    <w:p w14:paraId="2A2A8262">
      <w:pPr>
        <w:pStyle w:val="3"/>
        <w:spacing w:before="7"/>
        <w:jc w:val="center"/>
        <w:rPr>
          <w:rFonts w:ascii="Courier New"/>
          <w:b/>
          <w:sz w:val="28"/>
        </w:rPr>
      </w:pPr>
      <w:r>
        <w:drawing>
          <wp:inline distT="0" distB="0" distL="114300" distR="114300">
            <wp:extent cx="3011805" cy="3202305"/>
            <wp:effectExtent l="0" t="0" r="5715" b="1333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A3FD">
      <w:pPr>
        <w:spacing w:before="0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29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验证结果</w:t>
      </w:r>
    </w:p>
    <w:p w14:paraId="3E2300BB">
      <w:pPr>
        <w:pStyle w:val="3"/>
        <w:rPr>
          <w:sz w:val="28"/>
        </w:rPr>
      </w:pPr>
    </w:p>
    <w:p w14:paraId="29FC79E1">
      <w:pPr>
        <w:pStyle w:val="3"/>
        <w:spacing w:before="4"/>
        <w:rPr>
          <w:sz w:val="27"/>
        </w:rPr>
      </w:pPr>
    </w:p>
    <w:p w14:paraId="48491185">
      <w:pPr>
        <w:pStyle w:val="9"/>
        <w:numPr>
          <w:ilvl w:val="0"/>
          <w:numId w:val="4"/>
        </w:numPr>
        <w:tabs>
          <w:tab w:val="left" w:pos="746"/>
        </w:tabs>
        <w:spacing w:before="0" w:after="0" w:line="480" w:lineRule="auto"/>
        <w:ind w:left="120" w:right="1095" w:firstLine="0"/>
        <w:jc w:val="both"/>
        <w:rPr>
          <w:sz w:val="24"/>
        </w:rPr>
      </w:pPr>
      <w:r>
        <w:rPr>
          <w:spacing w:val="-14"/>
          <w:sz w:val="24"/>
        </w:rPr>
        <w:t xml:space="preserve">第六步：划分 </w:t>
      </w:r>
      <w:r>
        <w:rPr>
          <w:rFonts w:ascii="Courier New" w:hAnsi="Courier New" w:eastAsia="Courier New"/>
          <w:b/>
          <w:sz w:val="24"/>
        </w:rPr>
        <w:t>VLAN</w:t>
      </w:r>
      <w:r>
        <w:rPr>
          <w:spacing w:val="-15"/>
          <w:sz w:val="24"/>
        </w:rPr>
        <w:t xml:space="preserve">。选择交换机，选择配置，选择 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8"/>
          <w:sz w:val="24"/>
        </w:rPr>
        <w:t>数据库，如图</w:t>
      </w:r>
      <w:r>
        <w:rPr>
          <w:rFonts w:ascii="Courier New" w:hAnsi="Courier New" w:eastAsia="Courier New"/>
          <w:b/>
          <w:spacing w:val="-1"/>
          <w:sz w:val="24"/>
        </w:rPr>
        <w:t>30</w:t>
      </w:r>
      <w:r>
        <w:rPr>
          <w:spacing w:val="-1"/>
          <w:sz w:val="24"/>
        </w:rPr>
        <w:t>所示。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1"/>
          <w:sz w:val="24"/>
        </w:rPr>
        <w:t>号填入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2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，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z w:val="24"/>
        </w:rPr>
        <w:t>名称填入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VLAN2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，点击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添加</w:t>
      </w:r>
      <w:r>
        <w:rPr>
          <w:rFonts w:ascii="Courier New" w:hAnsi="Courier New" w:eastAsia="Courier New"/>
          <w:sz w:val="24"/>
        </w:rPr>
        <w:t>”</w:t>
      </w:r>
      <w:r>
        <w:rPr>
          <w:spacing w:val="-2"/>
          <w:sz w:val="24"/>
        </w:rPr>
        <w:t>，此时我们创</w:t>
      </w:r>
      <w:r>
        <w:rPr>
          <w:spacing w:val="-15"/>
          <w:sz w:val="24"/>
        </w:rPr>
        <w:t xml:space="preserve">建了一个 </w:t>
      </w:r>
      <w:r>
        <w:rPr>
          <w:rFonts w:ascii="Courier New" w:hAnsi="Courier New" w:eastAsia="Courier New"/>
          <w:b/>
          <w:spacing w:val="-3"/>
          <w:sz w:val="24"/>
        </w:rPr>
        <w:t>VLAN</w:t>
      </w:r>
      <w:r>
        <w:rPr>
          <w:spacing w:val="-11"/>
          <w:sz w:val="24"/>
        </w:rPr>
        <w:t xml:space="preserve">。接着，选择 </w:t>
      </w:r>
      <w:r>
        <w:rPr>
          <w:rFonts w:ascii="Courier New" w:hAnsi="Courier New" w:eastAsia="Courier New"/>
          <w:b/>
          <w:spacing w:val="-3"/>
          <w:sz w:val="24"/>
        </w:rPr>
        <w:t>FastEthenet0</w:t>
      </w:r>
      <w:r>
        <w:rPr>
          <w:rFonts w:ascii="Courier New" w:hAnsi="Courier New" w:eastAsia="Courier New"/>
          <w:spacing w:val="-3"/>
          <w:sz w:val="24"/>
        </w:rPr>
        <w:t>/</w:t>
      </w:r>
      <w:r>
        <w:rPr>
          <w:rFonts w:ascii="Courier New" w:hAnsi="Courier New" w:eastAsia="Courier New"/>
          <w:b/>
          <w:spacing w:val="-3"/>
          <w:sz w:val="24"/>
        </w:rPr>
        <w:t>1</w:t>
      </w:r>
      <w:r>
        <w:rPr>
          <w:spacing w:val="-10"/>
          <w:sz w:val="24"/>
        </w:rPr>
        <w:t xml:space="preserve">，设置该端口的 </w:t>
      </w:r>
      <w:r>
        <w:rPr>
          <w:rFonts w:ascii="Courier New" w:hAnsi="Courier New" w:eastAsia="Courier New"/>
          <w:b/>
          <w:spacing w:val="-2"/>
          <w:sz w:val="24"/>
        </w:rPr>
        <w:t>VLAN</w:t>
      </w:r>
      <w:r>
        <w:rPr>
          <w:rFonts w:ascii="Courier New" w:hAnsi="Courier New" w:eastAsia="Courier New"/>
          <w:b/>
          <w:spacing w:val="-82"/>
          <w:sz w:val="24"/>
        </w:rPr>
        <w:t xml:space="preserve"> </w:t>
      </w:r>
      <w:r>
        <w:rPr>
          <w:spacing w:val="-2"/>
          <w:sz w:val="24"/>
        </w:rPr>
        <w:t>为</w:t>
      </w:r>
      <w:r>
        <w:rPr>
          <w:rFonts w:ascii="Courier New" w:hAnsi="Courier New" w:eastAsia="Courier New"/>
          <w:b/>
          <w:sz w:val="24"/>
        </w:rPr>
        <w:t>2</w:t>
      </w:r>
      <w:r>
        <w:rPr>
          <w:sz w:val="24"/>
        </w:rPr>
        <w:t>，如</w:t>
      </w: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31</w:t>
      </w:r>
      <w:r>
        <w:rPr>
          <w:rFonts w:ascii="Courier New" w:eastAsia="Courier New"/>
          <w:b/>
          <w:spacing w:val="-83"/>
          <w:sz w:val="24"/>
        </w:rPr>
        <w:t xml:space="preserve"> </w:t>
      </w:r>
      <w:r>
        <w:rPr>
          <w:spacing w:val="-1"/>
          <w:sz w:val="24"/>
        </w:rPr>
        <w:t>所示。</w:t>
      </w:r>
      <w:r>
        <w:rPr>
          <w:rFonts w:ascii="Courier New" w:eastAsia="Courier New"/>
          <w:b/>
          <w:spacing w:val="-1"/>
          <w:sz w:val="24"/>
        </w:rPr>
        <w:t>FastEthenet0</w:t>
      </w:r>
      <w:r>
        <w:rPr>
          <w:rFonts w:ascii="Courier New" w:eastAsia="Courier New"/>
          <w:spacing w:val="-1"/>
          <w:sz w:val="24"/>
        </w:rPr>
        <w:t>/</w:t>
      </w:r>
      <w:r>
        <w:rPr>
          <w:rFonts w:ascii="Courier New" w:eastAsia="Courier New"/>
          <w:b/>
          <w:spacing w:val="-1"/>
          <w:sz w:val="24"/>
        </w:rPr>
        <w:t>2</w:t>
      </w:r>
      <w:r>
        <w:rPr>
          <w:spacing w:val="-1"/>
          <w:sz w:val="24"/>
        </w:rPr>
        <w:t>、</w:t>
      </w:r>
      <w:r>
        <w:rPr>
          <w:rFonts w:ascii="Courier New" w:eastAsia="Courier New"/>
          <w:b/>
          <w:spacing w:val="-1"/>
          <w:sz w:val="24"/>
        </w:rPr>
        <w:t>FastEthenet0</w:t>
      </w:r>
      <w:r>
        <w:rPr>
          <w:rFonts w:ascii="Courier New" w:eastAsia="Courier New"/>
          <w:spacing w:val="-1"/>
          <w:sz w:val="24"/>
        </w:rPr>
        <w:t>/</w:t>
      </w:r>
      <w:r>
        <w:rPr>
          <w:rFonts w:ascii="Courier New" w:eastAsia="Courier New"/>
          <w:b/>
          <w:spacing w:val="-1"/>
          <w:sz w:val="24"/>
        </w:rPr>
        <w:t>3</w:t>
      </w:r>
      <w:r>
        <w:rPr>
          <w:rFonts w:ascii="Courier New" w:eastAsia="Courier New"/>
          <w:b/>
          <w:spacing w:val="-83"/>
          <w:sz w:val="24"/>
        </w:rPr>
        <w:t xml:space="preserve"> </w:t>
      </w:r>
      <w:r>
        <w:rPr>
          <w:sz w:val="24"/>
        </w:rPr>
        <w:t>都如此设置。</w:t>
      </w:r>
    </w:p>
    <w:p w14:paraId="0DA80280">
      <w:pPr>
        <w:pStyle w:val="3"/>
        <w:spacing w:before="8"/>
        <w:jc w:val="center"/>
        <w:rPr>
          <w:sz w:val="15"/>
        </w:rPr>
      </w:pPr>
      <w:r>
        <w:drawing>
          <wp:inline distT="0" distB="0" distL="114300" distR="114300">
            <wp:extent cx="3243580" cy="2472055"/>
            <wp:effectExtent l="0" t="0" r="2540" b="1206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F751">
      <w:pPr>
        <w:spacing w:before="147"/>
        <w:ind w:left="103" w:right="1081" w:firstLine="0"/>
        <w:jc w:val="center"/>
        <w:rPr>
          <w:rFonts w:ascii="Courier New"/>
          <w:b/>
          <w:sz w:val="13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30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21"/>
          <w:sz w:val="24"/>
        </w:rPr>
        <w:t xml:space="preserve">新建 </w:t>
      </w:r>
      <w:r>
        <w:rPr>
          <w:rFonts w:ascii="Courier New" w:eastAsia="Courier New"/>
          <w:b/>
          <w:sz w:val="24"/>
        </w:rPr>
        <w:t>VLAN</w:t>
      </w:r>
    </w:p>
    <w:p w14:paraId="1C268A65">
      <w:pPr>
        <w:pStyle w:val="3"/>
        <w:spacing w:before="9"/>
        <w:jc w:val="center"/>
        <w:rPr>
          <w:rFonts w:ascii="Courier New"/>
          <w:b/>
          <w:sz w:val="22"/>
        </w:rPr>
      </w:pPr>
      <w:r>
        <w:drawing>
          <wp:inline distT="0" distB="0" distL="114300" distR="114300">
            <wp:extent cx="3143250" cy="2372360"/>
            <wp:effectExtent l="0" t="0" r="11430" b="508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5179">
      <w:pPr>
        <w:spacing w:before="1"/>
        <w:ind w:left="103" w:right="1081" w:firstLine="0"/>
        <w:jc w:val="center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31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11"/>
          <w:sz w:val="24"/>
        </w:rPr>
        <w:t xml:space="preserve">为主机划分 </w:t>
      </w:r>
      <w:r>
        <w:rPr>
          <w:rFonts w:ascii="Courier New" w:eastAsia="Courier New"/>
          <w:b/>
          <w:sz w:val="24"/>
        </w:rPr>
        <w:t>VLAN</w:t>
      </w:r>
    </w:p>
    <w:p w14:paraId="1E1FB0DE">
      <w:pPr>
        <w:pStyle w:val="3"/>
        <w:rPr>
          <w:rFonts w:ascii="Courier New"/>
          <w:b/>
          <w:sz w:val="28"/>
        </w:rPr>
      </w:pPr>
    </w:p>
    <w:p w14:paraId="6E1837C8">
      <w:pPr>
        <w:pStyle w:val="3"/>
        <w:spacing w:before="5"/>
        <w:rPr>
          <w:rFonts w:ascii="Courier New"/>
          <w:b/>
          <w:sz w:val="34"/>
        </w:rPr>
      </w:pPr>
    </w:p>
    <w:p w14:paraId="4ECE16F4">
      <w:pPr>
        <w:pStyle w:val="9"/>
        <w:numPr>
          <w:ilvl w:val="0"/>
          <w:numId w:val="4"/>
        </w:numPr>
        <w:tabs>
          <w:tab w:val="left" w:pos="746"/>
        </w:tabs>
        <w:spacing w:before="0" w:after="0" w:line="240" w:lineRule="auto"/>
        <w:ind w:left="745" w:right="975" w:hanging="746"/>
        <w:jc w:val="left"/>
        <w:rPr>
          <w:rFonts w:ascii="Courier New" w:eastAsia="Courier New"/>
          <w:b/>
          <w:sz w:val="24"/>
        </w:rPr>
      </w:pPr>
      <w:r>
        <w:rPr>
          <w:spacing w:val="-15"/>
          <w:sz w:val="24"/>
        </w:rPr>
        <w:t xml:space="preserve">第七步：验证属于不同 </w:t>
      </w:r>
      <w:r>
        <w:rPr>
          <w:rFonts w:ascii="Courier New" w:eastAsia="Courier New"/>
          <w:b/>
          <w:spacing w:val="-1"/>
          <w:sz w:val="24"/>
        </w:rPr>
        <w:t>VLAN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pacing w:val="-10"/>
          <w:sz w:val="24"/>
        </w:rPr>
        <w:t xml:space="preserve">的主机属于不同的广播域。鼠标选择复杂 </w:t>
      </w:r>
      <w:r>
        <w:rPr>
          <w:rFonts w:ascii="Courier New" w:eastAsia="Courier New"/>
          <w:b/>
          <w:sz w:val="24"/>
        </w:rPr>
        <w:t>PDU</w:t>
      </w:r>
    </w:p>
    <w:p w14:paraId="24C3379F">
      <w:pPr>
        <w:pStyle w:val="3"/>
        <w:spacing w:before="6"/>
        <w:rPr>
          <w:rFonts w:ascii="Courier New"/>
          <w:b/>
          <w:sz w:val="27"/>
        </w:rPr>
      </w:pPr>
    </w:p>
    <w:p w14:paraId="2CA2CBDA">
      <w:pPr>
        <w:spacing w:before="0"/>
        <w:ind w:left="120" w:right="0" w:firstLine="0"/>
        <w:jc w:val="left"/>
        <w:rPr>
          <w:sz w:val="24"/>
        </w:rPr>
      </w:pPr>
      <w:r>
        <w:rPr>
          <w:spacing w:val="-10"/>
          <w:sz w:val="24"/>
        </w:rPr>
        <w:t xml:space="preserve">让主机 </w:t>
      </w:r>
      <w:r>
        <w:rPr>
          <w:rFonts w:ascii="Courier New" w:hAnsi="Courier New" w:eastAsia="Courier New"/>
          <w:b/>
          <w:spacing w:val="-1"/>
          <w:sz w:val="24"/>
        </w:rPr>
        <w:t>1</w:t>
      </w:r>
      <w:r>
        <w:rPr>
          <w:rFonts w:ascii="Courier New" w:hAnsi="Courier New" w:eastAsia="Courier New"/>
          <w:b/>
          <w:spacing w:val="-58"/>
          <w:sz w:val="24"/>
        </w:rPr>
        <w:t xml:space="preserve"> </w:t>
      </w:r>
      <w:r>
        <w:rPr>
          <w:spacing w:val="-6"/>
          <w:sz w:val="24"/>
        </w:rPr>
        <w:t xml:space="preserve">发送一个广播 </w:t>
      </w:r>
      <w:r>
        <w:rPr>
          <w:rFonts w:ascii="Courier New" w:hAnsi="Courier New" w:eastAsia="Courier New"/>
          <w:b/>
          <w:spacing w:val="-1"/>
          <w:sz w:val="24"/>
        </w:rPr>
        <w:t>PDU</w:t>
      </w:r>
      <w:r>
        <w:rPr>
          <w:spacing w:val="-10"/>
          <w:sz w:val="24"/>
        </w:rPr>
        <w:t xml:space="preserve">，目的 </w:t>
      </w:r>
      <w:r>
        <w:rPr>
          <w:rFonts w:ascii="Courier New" w:hAnsi="Courier New" w:eastAsia="Courier New"/>
          <w:b/>
          <w:spacing w:val="-1"/>
          <w:sz w:val="24"/>
        </w:rPr>
        <w:t>IP</w:t>
      </w:r>
      <w:r>
        <w:rPr>
          <w:rFonts w:ascii="Courier New" w:hAnsi="Courier New" w:eastAsia="Courier New"/>
          <w:b/>
          <w:spacing w:val="-58"/>
          <w:sz w:val="24"/>
        </w:rPr>
        <w:t xml:space="preserve"> </w:t>
      </w:r>
      <w:r>
        <w:rPr>
          <w:spacing w:val="-1"/>
          <w:sz w:val="24"/>
        </w:rPr>
        <w:t>地址应该填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255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255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255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255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，源</w:t>
      </w:r>
      <w:r>
        <w:rPr>
          <w:rFonts w:ascii="Courier New" w:hAnsi="Courier New" w:eastAsia="Courier New"/>
          <w:b/>
          <w:spacing w:val="-1"/>
          <w:sz w:val="24"/>
        </w:rPr>
        <w:t>IP</w:t>
      </w:r>
      <w:r>
        <w:rPr>
          <w:rFonts w:ascii="Courier New" w:hAnsi="Courier New" w:eastAsia="Courier New"/>
          <w:b/>
          <w:spacing w:val="-80"/>
          <w:sz w:val="24"/>
        </w:rPr>
        <w:t xml:space="preserve"> </w:t>
      </w:r>
      <w:r>
        <w:rPr>
          <w:spacing w:val="-1"/>
          <w:sz w:val="24"/>
        </w:rPr>
        <w:t>地址填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192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168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0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1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1"/>
          <w:sz w:val="24"/>
        </w:rPr>
        <w:t xml:space="preserve">。该广播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rFonts w:ascii="Courier New" w:hAnsi="Courier New" w:eastAsia="Courier New"/>
          <w:b/>
          <w:spacing w:val="-79"/>
          <w:sz w:val="24"/>
        </w:rPr>
        <w:t xml:space="preserve"> </w:t>
      </w:r>
      <w:r>
        <w:rPr>
          <w:sz w:val="24"/>
        </w:rPr>
        <w:t>首先被发送到交换机，接着，交换机</w:t>
      </w:r>
      <w:r>
        <w:rPr>
          <w:spacing w:val="-31"/>
          <w:sz w:val="24"/>
        </w:rPr>
        <w:t xml:space="preserve">将 </w:t>
      </w:r>
      <w:r>
        <w:rPr>
          <w:rFonts w:ascii="Courier New" w:hAnsi="Courier New" w:eastAsia="Courier New"/>
          <w:b/>
          <w:spacing w:val="-1"/>
          <w:sz w:val="24"/>
        </w:rPr>
        <w:t>PDU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13"/>
          <w:sz w:val="24"/>
        </w:rPr>
        <w:t xml:space="preserve">发往主机 </w:t>
      </w:r>
      <w:r>
        <w:rPr>
          <w:rFonts w:ascii="Courier New" w:hAnsi="Courier New" w:eastAsia="Courier New"/>
          <w:b/>
          <w:sz w:val="24"/>
        </w:rPr>
        <w:t>2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3</w:t>
      </w:r>
      <w:r>
        <w:rPr>
          <w:spacing w:val="-15"/>
          <w:sz w:val="24"/>
        </w:rPr>
        <w:t xml:space="preserve">，如图 </w:t>
      </w:r>
      <w:r>
        <w:rPr>
          <w:rFonts w:ascii="Courier New" w:hAnsi="Courier New" w:eastAsia="Courier New"/>
          <w:b/>
          <w:sz w:val="24"/>
        </w:rPr>
        <w:t>32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所示。演示完毕后，将该事件删除。</w:t>
      </w:r>
    </w:p>
    <w:p w14:paraId="6A1057D4">
      <w:pPr>
        <w:spacing w:before="40" w:line="480" w:lineRule="auto"/>
        <w:ind w:left="120" w:right="1098" w:firstLine="0"/>
        <w:jc w:val="center"/>
        <w:rPr>
          <w:sz w:val="24"/>
        </w:rPr>
      </w:pPr>
      <w:r>
        <w:drawing>
          <wp:inline distT="0" distB="0" distL="114300" distR="114300">
            <wp:extent cx="2983865" cy="3173095"/>
            <wp:effectExtent l="0" t="0" r="3175" b="1206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6A14">
      <w:pPr>
        <w:spacing w:before="0"/>
        <w:ind w:left="105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32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演示结果</w:t>
      </w:r>
    </w:p>
    <w:p w14:paraId="633947E0">
      <w:pPr>
        <w:pStyle w:val="3"/>
        <w:rPr>
          <w:sz w:val="28"/>
        </w:rPr>
      </w:pPr>
    </w:p>
    <w:p w14:paraId="782004FC">
      <w:pPr>
        <w:pStyle w:val="3"/>
        <w:spacing w:before="3"/>
        <w:rPr>
          <w:sz w:val="27"/>
        </w:rPr>
      </w:pPr>
    </w:p>
    <w:p w14:paraId="1ED27386">
      <w:pPr>
        <w:pStyle w:val="9"/>
        <w:numPr>
          <w:ilvl w:val="0"/>
          <w:numId w:val="4"/>
        </w:numPr>
        <w:tabs>
          <w:tab w:val="left" w:pos="746"/>
        </w:tabs>
        <w:spacing w:before="1" w:after="0" w:line="480" w:lineRule="auto"/>
        <w:ind w:left="120" w:right="976" w:firstLine="0"/>
        <w:jc w:val="left"/>
        <w:rPr>
          <w:sz w:val="24"/>
        </w:rPr>
      </w:pPr>
      <w:r>
        <w:rPr>
          <w:spacing w:val="-10"/>
          <w:sz w:val="24"/>
        </w:rPr>
        <w:t xml:space="preserve">第八步：使用命令行界面划分 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spacing w:val="-10"/>
          <w:sz w:val="24"/>
        </w:rPr>
        <w:t>。鼠标点击交换机，选择命令行界面，</w:t>
      </w:r>
      <w:r>
        <w:rPr>
          <w:spacing w:val="-117"/>
          <w:sz w:val="24"/>
        </w:rPr>
        <w:t xml:space="preserve"> </w:t>
      </w:r>
      <w:r>
        <w:rPr>
          <w:spacing w:val="-1"/>
          <w:sz w:val="24"/>
        </w:rPr>
        <w:t>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end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结束此前的操作，输入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exit</w:t>
      </w:r>
      <w:r>
        <w:rPr>
          <w:rFonts w:ascii="Courier New" w:hAnsi="Courier New" w:eastAsia="Courier New"/>
          <w:sz w:val="24"/>
        </w:rPr>
        <w:t>”</w:t>
      </w:r>
      <w:r>
        <w:rPr>
          <w:spacing w:val="-2"/>
          <w:sz w:val="24"/>
        </w:rPr>
        <w:t xml:space="preserve">退出并再次按回车进入，如图 </w:t>
      </w:r>
      <w:r>
        <w:rPr>
          <w:rFonts w:ascii="Courier New" w:hAnsi="Courier New" w:eastAsia="Courier New"/>
          <w:b/>
          <w:sz w:val="24"/>
        </w:rPr>
        <w:t>33</w:t>
      </w:r>
      <w:r>
        <w:rPr>
          <w:rFonts w:ascii="Courier New" w:hAnsi="Courier New" w:eastAsia="Courier New"/>
          <w:b/>
          <w:spacing w:val="-49"/>
          <w:sz w:val="24"/>
        </w:rPr>
        <w:t xml:space="preserve"> </w:t>
      </w:r>
      <w:r>
        <w:rPr>
          <w:sz w:val="24"/>
        </w:rPr>
        <w:t>所示。输入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enable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进入特权模式，输入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config</w:t>
      </w:r>
      <w:r>
        <w:rPr>
          <w:rFonts w:ascii="Courier New" w:hAnsi="Courier New" w:eastAsia="Courier New"/>
          <w:b/>
          <w:spacing w:val="6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terminal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进入终端界面，</w:t>
      </w:r>
      <w:r>
        <w:rPr>
          <w:spacing w:val="-117"/>
          <w:sz w:val="24"/>
        </w:rPr>
        <w:t xml:space="preserve"> </w:t>
      </w:r>
      <w:r>
        <w:rPr>
          <w:spacing w:val="-1"/>
          <w:sz w:val="24"/>
        </w:rPr>
        <w:t>输入回车，输入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-17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3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9"/>
          <w:sz w:val="24"/>
        </w:rPr>
        <w:t xml:space="preserve">创建一个编号为 </w:t>
      </w:r>
      <w:r>
        <w:rPr>
          <w:rFonts w:ascii="Courier New" w:hAnsi="Courier New" w:eastAsia="Courier New"/>
          <w:b/>
          <w:sz w:val="24"/>
        </w:rPr>
        <w:t>3</w:t>
      </w:r>
      <w:r>
        <w:rPr>
          <w:rFonts w:ascii="Courier New" w:hAnsi="Courier New" w:eastAsia="Courier New"/>
          <w:b/>
          <w:spacing w:val="-84"/>
          <w:sz w:val="24"/>
        </w:rPr>
        <w:t xml:space="preserve"> </w:t>
      </w:r>
      <w:r>
        <w:rPr>
          <w:spacing w:val="-30"/>
          <w:sz w:val="24"/>
        </w:rPr>
        <w:t xml:space="preserve">的 </w:t>
      </w:r>
      <w:r>
        <w:rPr>
          <w:rFonts w:ascii="Courier New" w:hAnsi="Courier New" w:eastAsia="Courier New"/>
          <w:b/>
          <w:sz w:val="24"/>
        </w:rPr>
        <w:t>VLAN</w:t>
      </w:r>
      <w:r>
        <w:rPr>
          <w:sz w:val="24"/>
        </w:rPr>
        <w:t>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name</w:t>
      </w:r>
      <w:r>
        <w:rPr>
          <w:rFonts w:ascii="Courier New" w:hAnsi="Courier New" w:eastAsia="Courier New"/>
          <w:b/>
          <w:spacing w:val="-17"/>
          <w:sz w:val="24"/>
        </w:rPr>
        <w:t xml:space="preserve"> </w:t>
      </w:r>
      <w:r>
        <w:rPr>
          <w:rFonts w:hint="eastAsia" w:ascii="Courier New" w:hAnsi="Courier New"/>
          <w:b/>
          <w:spacing w:val="-17"/>
          <w:sz w:val="24"/>
          <w:lang w:val="en-US" w:eastAsia="zh-CN"/>
        </w:rPr>
        <w:t>VLAN</w:t>
      </w:r>
      <w:r>
        <w:rPr>
          <w:rFonts w:ascii="Courier New" w:hAnsi="Courier New" w:eastAsia="Courier New"/>
          <w:b/>
          <w:sz w:val="24"/>
        </w:rPr>
        <w:t>3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为</w:t>
      </w:r>
      <w:r>
        <w:rPr>
          <w:spacing w:val="-32"/>
          <w:sz w:val="24"/>
        </w:rPr>
        <w:t xml:space="preserve">该 </w:t>
      </w:r>
      <w:r>
        <w:rPr>
          <w:rFonts w:ascii="Courier New" w:hAnsi="Courier New" w:eastAsia="Courier New"/>
          <w:b/>
          <w:spacing w:val="-2"/>
          <w:sz w:val="24"/>
        </w:rPr>
        <w:t>VLAN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2"/>
          <w:sz w:val="24"/>
        </w:rPr>
        <w:t>重新命名，输入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end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结束此次操作，输入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show</w:t>
      </w:r>
      <w:r>
        <w:rPr>
          <w:rFonts w:ascii="Courier New" w:hAnsi="Courier New" w:eastAsia="Courier New"/>
          <w:b/>
          <w:spacing w:val="-37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-37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brief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查看</w:t>
      </w:r>
      <w:r>
        <w:rPr>
          <w:spacing w:val="-9"/>
          <w:sz w:val="24"/>
        </w:rPr>
        <w:t xml:space="preserve">所有的 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-56"/>
          <w:sz w:val="24"/>
        </w:rPr>
        <w:t xml:space="preserve"> </w:t>
      </w:r>
      <w:r>
        <w:rPr>
          <w:spacing w:val="-4"/>
          <w:sz w:val="24"/>
        </w:rPr>
        <w:t xml:space="preserve">简短信息，结果如图 </w:t>
      </w:r>
      <w:r>
        <w:rPr>
          <w:rFonts w:ascii="Courier New" w:hAnsi="Courier New" w:eastAsia="Courier New"/>
          <w:b/>
          <w:sz w:val="24"/>
        </w:rPr>
        <w:t>34</w:t>
      </w:r>
      <w:r>
        <w:rPr>
          <w:rFonts w:ascii="Courier New" w:hAnsi="Courier New" w:eastAsia="Courier New"/>
          <w:b/>
          <w:spacing w:val="-56"/>
          <w:sz w:val="24"/>
        </w:rPr>
        <w:t xml:space="preserve"> </w:t>
      </w:r>
      <w:r>
        <w:rPr>
          <w:spacing w:val="-3"/>
          <w:sz w:val="24"/>
        </w:rPr>
        <w:t xml:space="preserve">所示。接着我们将端口 </w:t>
      </w:r>
      <w:r>
        <w:rPr>
          <w:rFonts w:ascii="Courier New" w:hAnsi="Courier New" w:eastAsia="Courier New"/>
          <w:b/>
          <w:sz w:val="24"/>
        </w:rPr>
        <w:t>4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5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6</w:t>
      </w:r>
      <w:r>
        <w:rPr>
          <w:rFonts w:ascii="Courier New" w:hAnsi="Courier New" w:eastAsia="Courier New"/>
          <w:b/>
          <w:spacing w:val="-55"/>
          <w:sz w:val="24"/>
        </w:rPr>
        <w:t xml:space="preserve"> </w:t>
      </w:r>
      <w:r>
        <w:rPr>
          <w:sz w:val="24"/>
        </w:rPr>
        <w:t>划分到</w:t>
      </w:r>
      <w:r>
        <w:rPr>
          <w:rFonts w:ascii="Courier New" w:hAnsi="Courier New" w:eastAsia="Courier New"/>
          <w:b/>
          <w:spacing w:val="-1"/>
          <w:sz w:val="24"/>
        </w:rPr>
        <w:t>VLAN3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1"/>
          <w:sz w:val="24"/>
        </w:rPr>
        <w:t>中。输入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config</w:t>
      </w:r>
      <w:r>
        <w:rPr>
          <w:rFonts w:ascii="Courier New" w:hAnsi="Courier New" w:eastAsia="Courier New"/>
          <w:b/>
          <w:spacing w:val="36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terminal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进入终端配置模式，输入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interface</w:t>
      </w:r>
      <w:r>
        <w:rPr>
          <w:rFonts w:ascii="Courier New" w:hAnsi="Courier New" w:eastAsia="Courier New"/>
          <w:b/>
          <w:spacing w:val="1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range</w:t>
      </w:r>
      <w:r>
        <w:rPr>
          <w:rFonts w:ascii="Courier New" w:hAnsi="Courier New" w:eastAsia="Courier New"/>
          <w:b/>
          <w:spacing w:val="-19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fastethernet</w:t>
      </w:r>
      <w:r>
        <w:rPr>
          <w:rFonts w:ascii="Courier New" w:hAnsi="Courier New" w:eastAsia="Courier New"/>
          <w:b/>
          <w:spacing w:val="-17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/</w:t>
      </w:r>
      <w:r>
        <w:rPr>
          <w:rFonts w:ascii="Courier New" w:hAnsi="Courier New" w:eastAsia="Courier New"/>
          <w:b/>
          <w:sz w:val="24"/>
        </w:rPr>
        <w:t>4</w:t>
      </w:r>
      <w:r>
        <w:rPr>
          <w:rFonts w:ascii="Courier New" w:hAnsi="Courier New" w:eastAsia="Courier New"/>
          <w:b/>
          <w:spacing w:val="-19"/>
          <w:sz w:val="24"/>
        </w:rPr>
        <w:t xml:space="preserve"> </w:t>
      </w:r>
      <w:r>
        <w:rPr>
          <w:rFonts w:ascii="Courier New" w:hAnsi="Courier New" w:eastAsia="Courier New"/>
          <w:spacing w:val="-9"/>
          <w:sz w:val="24"/>
        </w:rPr>
        <w:t xml:space="preserve">- </w:t>
      </w:r>
      <w:r>
        <w:rPr>
          <w:rFonts w:ascii="Courier New" w:hAnsi="Courier New" w:eastAsia="Courier New"/>
          <w:b/>
          <w:sz w:val="24"/>
        </w:rPr>
        <w:t>6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一次性选择三个端口，输入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switchport</w:t>
      </w:r>
      <w:r>
        <w:rPr>
          <w:rFonts w:ascii="Courier New" w:hAnsi="Courier New" w:eastAsia="Courier New"/>
          <w:b/>
          <w:spacing w:val="1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mode</w:t>
      </w:r>
      <w:r>
        <w:rPr>
          <w:rFonts w:ascii="Courier New" w:hAnsi="Courier New" w:eastAsia="Courier New"/>
          <w:b/>
          <w:spacing w:val="88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access</w:t>
      </w:r>
      <w:r>
        <w:rPr>
          <w:rFonts w:ascii="Courier New" w:hAnsi="Courier New" w:eastAsia="Courier New"/>
          <w:spacing w:val="-62"/>
          <w:sz w:val="24"/>
        </w:rPr>
        <w:t xml:space="preserve">” </w:t>
      </w:r>
      <w:r>
        <w:rPr>
          <w:spacing w:val="17"/>
          <w:sz w:val="24"/>
        </w:rPr>
        <w:t>配置端口模式为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access</w:t>
      </w:r>
      <w:r>
        <w:rPr>
          <w:rFonts w:ascii="Courier New" w:hAnsi="Courier New" w:eastAsia="Courier New"/>
          <w:spacing w:val="-62"/>
          <w:sz w:val="24"/>
        </w:rPr>
        <w:t xml:space="preserve">” </w:t>
      </w:r>
      <w:r>
        <w:rPr>
          <w:spacing w:val="18"/>
          <w:sz w:val="24"/>
        </w:rPr>
        <w:t>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switchport</w:t>
      </w:r>
      <w:r>
        <w:rPr>
          <w:rFonts w:ascii="Courier New" w:hAnsi="Courier New" w:eastAsia="Courier New"/>
          <w:b/>
          <w:spacing w:val="1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access</w:t>
      </w:r>
      <w:r>
        <w:rPr>
          <w:rFonts w:ascii="Courier New" w:hAnsi="Courier New" w:eastAsia="Courier New"/>
          <w:b/>
          <w:spacing w:val="-142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72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3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8"/>
          <w:sz w:val="24"/>
        </w:rPr>
        <w:t xml:space="preserve">将端口划分到 </w:t>
      </w:r>
      <w:r>
        <w:rPr>
          <w:rFonts w:ascii="Courier New" w:hAnsi="Courier New" w:eastAsia="Courier New"/>
          <w:b/>
          <w:spacing w:val="-1"/>
          <w:sz w:val="24"/>
        </w:rPr>
        <w:t>VLAN3</w:t>
      </w:r>
      <w:r>
        <w:rPr>
          <w:spacing w:val="-13"/>
          <w:sz w:val="24"/>
        </w:rPr>
        <w:t xml:space="preserve">，如图 </w:t>
      </w:r>
      <w:r>
        <w:rPr>
          <w:rFonts w:ascii="Courier New" w:hAnsi="Courier New" w:eastAsia="Courier New"/>
          <w:b/>
          <w:sz w:val="24"/>
        </w:rPr>
        <w:t>35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z w:val="24"/>
        </w:rPr>
        <w:t>所示。输入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end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结束此次操作，输</w:t>
      </w:r>
      <w:r>
        <w:rPr>
          <w:spacing w:val="-1"/>
          <w:sz w:val="24"/>
        </w:rPr>
        <w:t>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show</w:t>
      </w:r>
      <w:r>
        <w:rPr>
          <w:rFonts w:ascii="Courier New" w:hAnsi="Courier New" w:eastAsia="Courier New"/>
          <w:b/>
          <w:spacing w:val="71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vlan</w:t>
      </w:r>
      <w:r>
        <w:rPr>
          <w:rFonts w:ascii="Courier New" w:hAnsi="Courier New" w:eastAsia="Courier New"/>
          <w:b/>
          <w:spacing w:val="71"/>
          <w:sz w:val="24"/>
        </w:rPr>
        <w:t xml:space="preserve"> </w:t>
      </w:r>
      <w:r>
        <w:rPr>
          <w:rFonts w:ascii="Courier New" w:hAnsi="Courier New" w:eastAsia="Courier New"/>
          <w:b/>
          <w:spacing w:val="-1"/>
          <w:sz w:val="24"/>
        </w:rPr>
        <w:t>brief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1"/>
          <w:sz w:val="24"/>
        </w:rPr>
        <w:t xml:space="preserve">输出所有 </w:t>
      </w:r>
      <w:r>
        <w:rPr>
          <w:rFonts w:ascii="Courier New" w:hAnsi="Courier New" w:eastAsia="Courier New"/>
          <w:b/>
          <w:sz w:val="24"/>
        </w:rPr>
        <w:t>VLAN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6"/>
          <w:sz w:val="24"/>
        </w:rPr>
        <w:t xml:space="preserve">的简短信息，如图 </w:t>
      </w:r>
      <w:r>
        <w:rPr>
          <w:rFonts w:ascii="Courier New" w:hAnsi="Courier New" w:eastAsia="Courier New"/>
          <w:b/>
          <w:sz w:val="24"/>
        </w:rPr>
        <w:t>36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z w:val="24"/>
        </w:rPr>
        <w:t>所示。观察到</w:t>
      </w:r>
      <w:r>
        <w:rPr>
          <w:rFonts w:ascii="Courier New" w:hAnsi="Courier New" w:eastAsia="Courier New"/>
          <w:b/>
          <w:spacing w:val="-1"/>
          <w:sz w:val="24"/>
        </w:rPr>
        <w:t>VLAN3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10"/>
          <w:sz w:val="24"/>
        </w:rPr>
        <w:t xml:space="preserve">中包含了端口 </w:t>
      </w:r>
      <w:r>
        <w:rPr>
          <w:rFonts w:ascii="Courier New" w:hAnsi="Courier New" w:eastAsia="Courier New"/>
          <w:b/>
          <w:sz w:val="24"/>
        </w:rPr>
        <w:t>4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5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6</w:t>
      </w:r>
      <w:r>
        <w:rPr>
          <w:sz w:val="24"/>
        </w:rPr>
        <w:t>，说明此前的操作是成功的。</w:t>
      </w:r>
    </w:p>
    <w:p w14:paraId="24ABB3D4">
      <w:pPr>
        <w:spacing w:after="0" w:line="480" w:lineRule="auto"/>
        <w:jc w:val="left"/>
        <w:rPr>
          <w:sz w:val="24"/>
        </w:rPr>
        <w:sectPr>
          <w:pgSz w:w="11910" w:h="16840"/>
          <w:pgMar w:top="1540" w:right="7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5C1E7F81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5243830" cy="1830705"/>
            <wp:effectExtent l="0" t="0" r="13970" b="1333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64EF">
      <w:pPr>
        <w:pStyle w:val="3"/>
        <w:spacing w:before="3"/>
        <w:rPr>
          <w:sz w:val="9"/>
        </w:rPr>
      </w:pPr>
    </w:p>
    <w:p w14:paraId="62FE2CE1">
      <w:pPr>
        <w:spacing w:before="66"/>
        <w:ind w:left="2701" w:right="0" w:firstLine="0"/>
        <w:jc w:val="left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33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9"/>
          <w:sz w:val="24"/>
        </w:rPr>
        <w:t xml:space="preserve">命令提示符划分 </w:t>
      </w:r>
      <w:r>
        <w:rPr>
          <w:rFonts w:ascii="Courier New" w:eastAsia="Courier New"/>
          <w:b/>
          <w:sz w:val="24"/>
        </w:rPr>
        <w:t>VLAN</w:t>
      </w:r>
    </w:p>
    <w:p w14:paraId="3DC6239A">
      <w:pPr>
        <w:spacing w:before="66"/>
        <w:ind w:right="0"/>
        <w:jc w:val="center"/>
        <w:rPr>
          <w:rFonts w:ascii="Courier New" w:eastAsia="Courier New"/>
          <w:b/>
          <w:sz w:val="24"/>
        </w:rPr>
      </w:pPr>
      <w:r>
        <w:drawing>
          <wp:inline distT="0" distB="0" distL="114300" distR="114300">
            <wp:extent cx="4635500" cy="2066925"/>
            <wp:effectExtent l="0" t="0" r="12700" b="571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F807">
      <w:pPr>
        <w:spacing w:before="196"/>
        <w:ind w:left="2701" w:right="0" w:firstLine="0"/>
        <w:jc w:val="left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34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9"/>
          <w:sz w:val="24"/>
        </w:rPr>
        <w:t xml:space="preserve">命令提示符划分 </w:t>
      </w:r>
      <w:r>
        <w:rPr>
          <w:rFonts w:ascii="Courier New" w:eastAsia="Courier New"/>
          <w:b/>
          <w:sz w:val="24"/>
        </w:rPr>
        <w:t>VLAN</w:t>
      </w:r>
    </w:p>
    <w:p w14:paraId="35DFA3CB">
      <w:pPr>
        <w:pStyle w:val="3"/>
        <w:jc w:val="center"/>
        <w:rPr>
          <w:rFonts w:ascii="Courier New"/>
          <w:sz w:val="20"/>
        </w:rPr>
      </w:pPr>
      <w:r>
        <w:drawing>
          <wp:inline distT="0" distB="0" distL="114300" distR="114300">
            <wp:extent cx="5207000" cy="1792605"/>
            <wp:effectExtent l="0" t="0" r="5080" b="571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8C62">
      <w:pPr>
        <w:pStyle w:val="3"/>
        <w:spacing w:before="4"/>
        <w:rPr>
          <w:rFonts w:ascii="Courier New"/>
          <w:b/>
          <w:sz w:val="9"/>
        </w:rPr>
      </w:pPr>
    </w:p>
    <w:p w14:paraId="02116FF7">
      <w:pPr>
        <w:spacing w:before="67"/>
        <w:ind w:left="103" w:right="1081" w:firstLine="0"/>
        <w:jc w:val="center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35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9"/>
          <w:sz w:val="24"/>
        </w:rPr>
        <w:t xml:space="preserve">命令提示符划分 </w:t>
      </w:r>
      <w:r>
        <w:rPr>
          <w:rFonts w:ascii="Courier New" w:eastAsia="Courier New"/>
          <w:b/>
          <w:sz w:val="24"/>
        </w:rPr>
        <w:t>VLAN</w:t>
      </w:r>
    </w:p>
    <w:p w14:paraId="59572CC4">
      <w:pPr>
        <w:spacing w:before="67"/>
        <w:ind w:left="103" w:right="1081" w:firstLine="0"/>
        <w:jc w:val="center"/>
        <w:rPr>
          <w:rFonts w:ascii="Courier New" w:eastAsia="Courier New"/>
          <w:b/>
          <w:sz w:val="24"/>
        </w:rPr>
      </w:pPr>
      <w:r>
        <w:drawing>
          <wp:inline distT="0" distB="0" distL="114300" distR="114300">
            <wp:extent cx="4396105" cy="1912620"/>
            <wp:effectExtent l="0" t="0" r="8255" b="762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43F5">
      <w:pPr>
        <w:spacing w:before="230"/>
        <w:ind w:left="106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36</w:t>
      </w:r>
      <w:r>
        <w:rPr>
          <w:rFonts w:ascii="Courier New" w:eastAsia="Courier New"/>
          <w:b/>
          <w:spacing w:val="215"/>
          <w:sz w:val="24"/>
        </w:rPr>
        <w:t xml:space="preserve"> </w:t>
      </w:r>
      <w:r>
        <w:rPr>
          <w:spacing w:val="-21"/>
          <w:sz w:val="24"/>
        </w:rPr>
        <w:t xml:space="preserve">展示 </w:t>
      </w:r>
      <w:r>
        <w:rPr>
          <w:rFonts w:ascii="Courier New" w:eastAsia="Courier New"/>
          <w:b/>
          <w:sz w:val="24"/>
        </w:rPr>
        <w:t>VLAN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的状态</w:t>
      </w:r>
    </w:p>
    <w:p w14:paraId="5D63F551">
      <w:pPr>
        <w:pStyle w:val="3"/>
        <w:rPr>
          <w:sz w:val="28"/>
        </w:rPr>
      </w:pPr>
    </w:p>
    <w:p w14:paraId="09BDE208">
      <w:pPr>
        <w:pStyle w:val="3"/>
        <w:spacing w:before="3"/>
        <w:rPr>
          <w:sz w:val="27"/>
        </w:rPr>
      </w:pPr>
    </w:p>
    <w:p w14:paraId="001DA983">
      <w:pPr>
        <w:pStyle w:val="9"/>
        <w:numPr>
          <w:ilvl w:val="0"/>
          <w:numId w:val="4"/>
        </w:numPr>
        <w:tabs>
          <w:tab w:val="left" w:pos="746"/>
        </w:tabs>
        <w:spacing w:before="1" w:after="0" w:line="480" w:lineRule="auto"/>
        <w:ind w:left="120" w:right="1093" w:firstLine="0"/>
        <w:jc w:val="both"/>
        <w:rPr>
          <w:sz w:val="17"/>
        </w:rPr>
      </w:pPr>
      <w:r>
        <w:rPr>
          <w:spacing w:val="-15"/>
          <w:sz w:val="24"/>
        </w:rPr>
        <w:t xml:space="preserve">第九步：验证属于不同 </w:t>
      </w:r>
      <w:r>
        <w:rPr>
          <w:rFonts w:ascii="Courier New" w:hAnsi="Courier New" w:eastAsia="Courier New"/>
          <w:b/>
          <w:sz w:val="24"/>
        </w:rPr>
        <w:t>VLAN</w:t>
      </w:r>
      <w:r>
        <w:rPr>
          <w:rFonts w:ascii="Courier New" w:hAnsi="Courier New" w:eastAsia="Courier New"/>
          <w:b/>
          <w:spacing w:val="-83"/>
          <w:sz w:val="24"/>
        </w:rPr>
        <w:t xml:space="preserve"> </w:t>
      </w:r>
      <w:r>
        <w:rPr>
          <w:spacing w:val="-7"/>
          <w:sz w:val="24"/>
        </w:rPr>
        <w:t>的主机属于不同的广播域。鼠标选择复杂</w:t>
      </w:r>
      <w:r>
        <w:rPr>
          <w:rFonts w:ascii="Courier New" w:hAnsi="Courier New" w:eastAsia="Courier New"/>
          <w:b/>
          <w:spacing w:val="-1"/>
          <w:sz w:val="24"/>
        </w:rPr>
        <w:t>PDU</w:t>
      </w:r>
      <w:r>
        <w:rPr>
          <w:spacing w:val="-10"/>
          <w:sz w:val="24"/>
        </w:rPr>
        <w:t xml:space="preserve">让主机 </w:t>
      </w:r>
      <w:r>
        <w:rPr>
          <w:rFonts w:ascii="Courier New" w:hAnsi="Courier New" w:eastAsia="Courier New"/>
          <w:b/>
          <w:spacing w:val="-1"/>
          <w:sz w:val="24"/>
        </w:rPr>
        <w:t>1</w:t>
      </w:r>
      <w:r>
        <w:rPr>
          <w:rFonts w:ascii="Courier New" w:hAnsi="Courier New" w:eastAsia="Courier New"/>
          <w:b/>
          <w:spacing w:val="-58"/>
          <w:sz w:val="24"/>
        </w:rPr>
        <w:t xml:space="preserve"> </w:t>
      </w:r>
      <w:r>
        <w:rPr>
          <w:spacing w:val="-5"/>
          <w:sz w:val="24"/>
        </w:rPr>
        <w:t xml:space="preserve">发送一个广播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spacing w:val="-9"/>
          <w:sz w:val="24"/>
        </w:rPr>
        <w:t xml:space="preserve">，目的 </w:t>
      </w:r>
      <w:r>
        <w:rPr>
          <w:rFonts w:ascii="Courier New" w:hAnsi="Courier New" w:eastAsia="Courier New"/>
          <w:b/>
          <w:sz w:val="24"/>
        </w:rPr>
        <w:t>IP</w:t>
      </w:r>
      <w:r>
        <w:rPr>
          <w:rFonts w:ascii="Courier New" w:hAnsi="Courier New" w:eastAsia="Courier New"/>
          <w:b/>
          <w:spacing w:val="-58"/>
          <w:sz w:val="24"/>
        </w:rPr>
        <w:t xml:space="preserve"> </w:t>
      </w:r>
      <w:r>
        <w:rPr>
          <w:sz w:val="24"/>
        </w:rPr>
        <w:t>地址应该填</w:t>
      </w:r>
      <w:r>
        <w:rPr>
          <w:rFonts w:ascii="Courier New" w:hAnsi="Courier New" w:eastAsia="Courier New"/>
          <w:spacing w:val="-3"/>
          <w:sz w:val="24"/>
        </w:rPr>
        <w:t>”</w:t>
      </w:r>
      <w:r>
        <w:rPr>
          <w:rFonts w:ascii="Courier New" w:hAnsi="Courier New" w:eastAsia="Courier New"/>
          <w:b/>
          <w:spacing w:val="-3"/>
          <w:sz w:val="24"/>
        </w:rPr>
        <w:t>255</w:t>
      </w:r>
      <w:r>
        <w:rPr>
          <w:rFonts w:ascii="Courier New" w:hAnsi="Courier New" w:eastAsia="Courier New"/>
          <w:spacing w:val="-3"/>
          <w:sz w:val="24"/>
        </w:rPr>
        <w:t>.</w:t>
      </w:r>
      <w:r>
        <w:rPr>
          <w:rFonts w:ascii="Courier New" w:hAnsi="Courier New" w:eastAsia="Courier New"/>
          <w:b/>
          <w:spacing w:val="-3"/>
          <w:sz w:val="24"/>
        </w:rPr>
        <w:t>255</w:t>
      </w:r>
      <w:r>
        <w:rPr>
          <w:rFonts w:ascii="Courier New" w:hAnsi="Courier New" w:eastAsia="Courier New"/>
          <w:spacing w:val="-3"/>
          <w:sz w:val="24"/>
        </w:rPr>
        <w:t>.</w:t>
      </w:r>
      <w:r>
        <w:rPr>
          <w:rFonts w:ascii="Courier New" w:hAnsi="Courier New" w:eastAsia="Courier New"/>
          <w:b/>
          <w:spacing w:val="-3"/>
          <w:sz w:val="24"/>
        </w:rPr>
        <w:t>255</w:t>
      </w:r>
      <w:r>
        <w:rPr>
          <w:rFonts w:ascii="Courier New" w:hAnsi="Courier New" w:eastAsia="Courier New"/>
          <w:spacing w:val="-3"/>
          <w:sz w:val="24"/>
        </w:rPr>
        <w:t>.</w:t>
      </w:r>
      <w:r>
        <w:rPr>
          <w:rFonts w:ascii="Courier New" w:hAnsi="Courier New" w:eastAsia="Courier New"/>
          <w:b/>
          <w:spacing w:val="-3"/>
          <w:sz w:val="24"/>
        </w:rPr>
        <w:t>255</w:t>
      </w:r>
      <w:r>
        <w:rPr>
          <w:rFonts w:ascii="Courier New" w:hAnsi="Courier New" w:eastAsia="Courier New"/>
          <w:spacing w:val="-3"/>
          <w:sz w:val="24"/>
        </w:rPr>
        <w:t>”</w:t>
      </w:r>
      <w:r>
        <w:rPr>
          <w:spacing w:val="-3"/>
          <w:sz w:val="24"/>
        </w:rPr>
        <w:t>，源</w:t>
      </w:r>
      <w:r>
        <w:rPr>
          <w:sz w:val="24"/>
        </w:rPr>
        <w:t xml:space="preserve"> </w:t>
      </w:r>
      <w:r>
        <w:rPr>
          <w:rFonts w:ascii="Courier New" w:hAnsi="Courier New" w:eastAsia="Courier New"/>
          <w:b/>
          <w:spacing w:val="-2"/>
          <w:sz w:val="24"/>
        </w:rPr>
        <w:t>IP</w:t>
      </w:r>
      <w:r>
        <w:rPr>
          <w:rFonts w:ascii="Courier New" w:hAnsi="Courier New" w:eastAsia="Courier New"/>
          <w:b/>
          <w:spacing w:val="-84"/>
          <w:sz w:val="24"/>
        </w:rPr>
        <w:t xml:space="preserve"> </w:t>
      </w:r>
      <w:r>
        <w:rPr>
          <w:spacing w:val="-2"/>
          <w:sz w:val="24"/>
        </w:rPr>
        <w:t>地址填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17"/>
          <w:sz w:val="24"/>
        </w:rPr>
        <w:t xml:space="preserve">，如图 </w:t>
      </w:r>
      <w:r>
        <w:rPr>
          <w:rFonts w:ascii="Courier New" w:hAnsi="Courier New" w:eastAsia="Courier New"/>
          <w:b/>
          <w:spacing w:val="-2"/>
          <w:sz w:val="24"/>
        </w:rPr>
        <w:t>37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22"/>
          <w:sz w:val="24"/>
        </w:rPr>
        <w:t xml:space="preserve">所示。该广播 </w:t>
      </w:r>
      <w:r>
        <w:rPr>
          <w:rFonts w:ascii="Courier New" w:hAnsi="Courier New" w:eastAsia="Courier New"/>
          <w:b/>
          <w:spacing w:val="-1"/>
          <w:sz w:val="24"/>
        </w:rPr>
        <w:t>PDU</w:t>
      </w:r>
      <w:r>
        <w:rPr>
          <w:rFonts w:ascii="Courier New" w:hAnsi="Courier New" w:eastAsia="Courier New"/>
          <w:b/>
          <w:spacing w:val="-79"/>
          <w:sz w:val="24"/>
        </w:rPr>
        <w:t xml:space="preserve"> </w:t>
      </w:r>
      <w:r>
        <w:rPr>
          <w:spacing w:val="-1"/>
          <w:sz w:val="24"/>
        </w:rPr>
        <w:t>首先被发送到交换机</w:t>
      </w:r>
      <w:r>
        <w:rPr>
          <w:spacing w:val="-6"/>
          <w:sz w:val="24"/>
        </w:rPr>
        <w:t xml:space="preserve">，接着，交换机将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rFonts w:ascii="Courier New" w:hAnsi="Courier New" w:eastAsia="Courier New"/>
          <w:b/>
          <w:spacing w:val="-76"/>
          <w:sz w:val="24"/>
        </w:rPr>
        <w:t xml:space="preserve"> </w:t>
      </w:r>
      <w:r>
        <w:rPr>
          <w:spacing w:val="-11"/>
          <w:sz w:val="24"/>
        </w:rPr>
        <w:t xml:space="preserve">发往主机 </w:t>
      </w:r>
      <w:r>
        <w:rPr>
          <w:rFonts w:ascii="Courier New" w:hAnsi="Courier New" w:eastAsia="Courier New"/>
          <w:b/>
          <w:sz w:val="24"/>
        </w:rPr>
        <w:t>2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3</w:t>
      </w:r>
      <w:r>
        <w:rPr>
          <w:sz w:val="24"/>
        </w:rPr>
        <w:t xml:space="preserve">，如图 </w:t>
      </w:r>
      <w:r>
        <w:rPr>
          <w:rFonts w:ascii="Courier New" w:hAnsi="Courier New" w:eastAsia="Courier New"/>
          <w:b/>
          <w:sz w:val="24"/>
        </w:rPr>
        <w:t>38</w:t>
      </w:r>
      <w:r>
        <w:rPr>
          <w:rFonts w:ascii="Courier New" w:hAnsi="Courier New" w:eastAsia="Courier New"/>
          <w:b/>
          <w:spacing w:val="1"/>
          <w:sz w:val="24"/>
        </w:rPr>
        <w:t xml:space="preserve"> </w:t>
      </w:r>
      <w:r>
        <w:rPr>
          <w:spacing w:val="-7"/>
          <w:sz w:val="24"/>
        </w:rPr>
        <w:t xml:space="preserve">所示。重复操作使主机 </w:t>
      </w:r>
      <w:r>
        <w:rPr>
          <w:rFonts w:ascii="Courier New" w:hAnsi="Courier New" w:eastAsia="Courier New"/>
          <w:b/>
          <w:sz w:val="24"/>
        </w:rPr>
        <w:t>4</w:t>
      </w:r>
      <w:r>
        <w:rPr>
          <w:rFonts w:ascii="Courier New" w:hAnsi="Courier New" w:eastAsia="Courier New"/>
          <w:b/>
          <w:spacing w:val="-82"/>
          <w:sz w:val="24"/>
        </w:rPr>
        <w:t xml:space="preserve"> </w:t>
      </w:r>
      <w:r>
        <w:rPr>
          <w:sz w:val="24"/>
        </w:rPr>
        <w:t>发</w:t>
      </w:r>
      <w:r>
        <w:rPr>
          <w:spacing w:val="-14"/>
          <w:sz w:val="24"/>
        </w:rPr>
        <w:t xml:space="preserve">送广播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spacing w:val="-12"/>
          <w:sz w:val="24"/>
        </w:rPr>
        <w:t xml:space="preserve">，该广播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rFonts w:ascii="Courier New" w:hAnsi="Courier New" w:eastAsia="Courier New"/>
          <w:b/>
          <w:spacing w:val="-82"/>
          <w:sz w:val="24"/>
        </w:rPr>
        <w:t xml:space="preserve"> </w:t>
      </w:r>
      <w:r>
        <w:rPr>
          <w:spacing w:val="-4"/>
          <w:sz w:val="24"/>
        </w:rPr>
        <w:t xml:space="preserve">首先被发送到交换机，接着，交换机将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rFonts w:ascii="Courier New" w:hAnsi="Courier New" w:eastAsia="Courier New"/>
          <w:b/>
          <w:spacing w:val="-80"/>
          <w:sz w:val="24"/>
        </w:rPr>
        <w:t xml:space="preserve"> </w:t>
      </w:r>
      <w:r>
        <w:rPr>
          <w:sz w:val="24"/>
        </w:rPr>
        <w:t>发往主</w:t>
      </w:r>
      <w:r>
        <w:rPr>
          <w:spacing w:val="-28"/>
          <w:sz w:val="24"/>
        </w:rPr>
        <w:t xml:space="preserve">机 </w:t>
      </w:r>
      <w:r>
        <w:rPr>
          <w:rFonts w:ascii="Courier New" w:hAnsi="Courier New" w:eastAsia="Courier New"/>
          <w:b/>
          <w:sz w:val="24"/>
        </w:rPr>
        <w:t>5</w:t>
      </w:r>
      <w:r>
        <w:rPr>
          <w:sz w:val="24"/>
        </w:rPr>
        <w:t>、</w:t>
      </w:r>
      <w:r>
        <w:rPr>
          <w:rFonts w:ascii="Courier New" w:eastAsia="Courier New"/>
          <w:b/>
          <w:spacing w:val="-1"/>
        </w:rPr>
        <w:t>6</w:t>
      </w:r>
      <w:r>
        <w:rPr>
          <w:spacing w:val="-16"/>
        </w:rPr>
        <w:t xml:space="preserve">，如图 </w:t>
      </w:r>
      <w:r>
        <w:rPr>
          <w:rFonts w:ascii="Courier New" w:eastAsia="Courier New"/>
          <w:b/>
        </w:rPr>
        <w:t>39</w:t>
      </w:r>
      <w:r>
        <w:rPr>
          <w:rFonts w:ascii="Courier New" w:eastAsia="Courier New"/>
          <w:b/>
          <w:spacing w:val="-85"/>
        </w:rPr>
        <w:t xml:space="preserve"> </w:t>
      </w:r>
      <w:r>
        <w:t>所示。演示完毕后，将该事件删除。</w:t>
      </w:r>
    </w:p>
    <w:p w14:paraId="4134FFAD">
      <w:pPr>
        <w:pStyle w:val="3"/>
        <w:spacing w:before="5"/>
        <w:jc w:val="center"/>
        <w:rPr>
          <w:sz w:val="23"/>
        </w:rPr>
      </w:pPr>
      <w:r>
        <w:drawing>
          <wp:inline distT="0" distB="0" distL="114300" distR="114300">
            <wp:extent cx="2679700" cy="2849245"/>
            <wp:effectExtent l="0" t="0" r="2540" b="63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5780">
      <w:pPr>
        <w:spacing w:before="0"/>
        <w:ind w:left="0" w:right="4211" w:firstLine="0"/>
        <w:jc w:val="right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37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验证结果</w:t>
      </w:r>
      <w:r>
        <w:rPr>
          <w:rFonts w:ascii="Courier New" w:eastAsia="Courier New"/>
          <w:sz w:val="24"/>
        </w:rPr>
        <w:t>_</w:t>
      </w:r>
      <w:r>
        <w:rPr>
          <w:rFonts w:ascii="Courier New" w:eastAsia="Courier New"/>
          <w:b/>
          <w:sz w:val="24"/>
        </w:rPr>
        <w:t>1</w:t>
      </w:r>
    </w:p>
    <w:p w14:paraId="732C90AB">
      <w:pPr>
        <w:pStyle w:val="3"/>
        <w:spacing w:before="6"/>
        <w:jc w:val="center"/>
        <w:rPr>
          <w:rFonts w:ascii="Courier New"/>
          <w:b/>
          <w:sz w:val="29"/>
        </w:rPr>
      </w:pPr>
      <w:r>
        <w:drawing>
          <wp:inline distT="0" distB="0" distL="114300" distR="114300">
            <wp:extent cx="2218055" cy="2291715"/>
            <wp:effectExtent l="0" t="0" r="6985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A44F">
      <w:pPr>
        <w:spacing w:before="227"/>
        <w:ind w:left="0" w:right="4211" w:firstLine="0"/>
        <w:jc w:val="right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38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验证结果</w:t>
      </w:r>
      <w:r>
        <w:rPr>
          <w:rFonts w:ascii="Courier New" w:eastAsia="Courier New"/>
          <w:sz w:val="24"/>
        </w:rPr>
        <w:t>_</w:t>
      </w:r>
      <w:r>
        <w:rPr>
          <w:rFonts w:ascii="Courier New" w:eastAsia="Courier New"/>
          <w:b/>
          <w:sz w:val="24"/>
        </w:rPr>
        <w:t>2</w:t>
      </w:r>
    </w:p>
    <w:p w14:paraId="63BC79A5">
      <w:pPr>
        <w:pStyle w:val="3"/>
        <w:rPr>
          <w:rFonts w:ascii="Courier New"/>
          <w:b/>
          <w:sz w:val="28"/>
        </w:rPr>
      </w:pPr>
    </w:p>
    <w:p w14:paraId="782D3580">
      <w:pPr>
        <w:pStyle w:val="3"/>
        <w:spacing w:before="6"/>
        <w:rPr>
          <w:rFonts w:ascii="Courier New"/>
          <w:b/>
          <w:sz w:val="34"/>
        </w:rPr>
      </w:pPr>
    </w:p>
    <w:p w14:paraId="2BF6C0B9">
      <w:pPr>
        <w:pStyle w:val="9"/>
        <w:numPr>
          <w:ilvl w:val="0"/>
          <w:numId w:val="4"/>
        </w:numPr>
        <w:tabs>
          <w:tab w:val="left" w:pos="890"/>
        </w:tabs>
        <w:spacing w:before="0" w:after="0" w:line="240" w:lineRule="auto"/>
        <w:ind w:left="889" w:right="0" w:hanging="770"/>
        <w:jc w:val="left"/>
        <w:rPr>
          <w:sz w:val="24"/>
        </w:rPr>
      </w:pPr>
      <w:r>
        <w:rPr>
          <w:spacing w:val="-10"/>
          <w:sz w:val="24"/>
        </w:rPr>
        <w:t xml:space="preserve">第十步：验证不同 </w:t>
      </w:r>
      <w:r>
        <w:rPr>
          <w:rFonts w:ascii="Courier New" w:eastAsia="Courier New"/>
          <w:b/>
          <w:spacing w:val="-3"/>
          <w:sz w:val="24"/>
        </w:rPr>
        <w:t>VLAN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3"/>
          <w:sz w:val="24"/>
        </w:rPr>
        <w:t>的主机不可以进行通信。切换到实时模式，鼠标</w:t>
      </w:r>
    </w:p>
    <w:p w14:paraId="21F94249">
      <w:pPr>
        <w:pStyle w:val="3"/>
        <w:spacing w:before="4"/>
      </w:pPr>
    </w:p>
    <w:p w14:paraId="3528A73B">
      <w:pPr>
        <w:spacing w:before="0" w:line="393" w:lineRule="auto"/>
        <w:ind w:left="120" w:right="1096" w:firstLine="0"/>
        <w:jc w:val="left"/>
        <w:rPr>
          <w:sz w:val="24"/>
        </w:rPr>
        <w:sectPr>
          <w:pgSz w:w="11910" w:h="16840"/>
          <w:pgMar w:top="1540" w:right="7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spacing w:val="-13"/>
          <w:sz w:val="24"/>
        </w:rPr>
        <w:t xml:space="preserve">点击主机 </w:t>
      </w:r>
      <w:r>
        <w:rPr>
          <w:rFonts w:ascii="Courier New" w:hAnsi="Courier New" w:eastAsia="Courier New"/>
          <w:b/>
          <w:spacing w:val="-1"/>
          <w:sz w:val="24"/>
        </w:rPr>
        <w:t>1</w:t>
      </w:r>
      <w:r>
        <w:rPr>
          <w:spacing w:val="-1"/>
          <w:sz w:val="24"/>
        </w:rPr>
        <w:t>，选择命令行界面，输入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ping</w:t>
      </w:r>
      <w:r>
        <w:rPr>
          <w:rFonts w:ascii="Courier New" w:hAnsi="Courier New" w:eastAsia="Courier New"/>
          <w:b/>
          <w:spacing w:val="64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4</w:t>
      </w:r>
      <w:r>
        <w:rPr>
          <w:rFonts w:ascii="Courier New" w:hAnsi="Courier New" w:eastAsia="Courier New"/>
          <w:sz w:val="24"/>
        </w:rPr>
        <w:t>”</w:t>
      </w:r>
      <w:r>
        <w:rPr>
          <w:spacing w:val="-10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39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所示。请求超时代表相互不可以通信。</w:t>
      </w:r>
    </w:p>
    <w:p w14:paraId="56E2DCF6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702175" cy="2042795"/>
            <wp:effectExtent l="0" t="0" r="6985" b="1460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54BE6">
      <w:pPr>
        <w:pStyle w:val="3"/>
        <w:spacing w:before="1"/>
        <w:rPr>
          <w:sz w:val="8"/>
        </w:rPr>
      </w:pPr>
    </w:p>
    <w:p w14:paraId="235EABB3">
      <w:pPr>
        <w:pStyle w:val="3"/>
        <w:spacing w:before="66"/>
        <w:ind w:right="3636"/>
        <w:jc w:val="right"/>
        <w:rPr>
          <w:sz w:val="28"/>
        </w:rPr>
      </w:pPr>
      <w:r>
        <w:rPr>
          <w:spacing w:val="-31"/>
        </w:rPr>
        <w:t xml:space="preserve">图 </w:t>
      </w:r>
      <w:r>
        <w:rPr>
          <w:rFonts w:ascii="Courier New" w:eastAsia="Courier New"/>
          <w:b/>
        </w:rPr>
        <w:t>39</w:t>
      </w:r>
      <w:r>
        <w:rPr>
          <w:rFonts w:ascii="Courier New" w:eastAsia="Courier New"/>
          <w:b/>
          <w:spacing w:val="95"/>
        </w:rPr>
        <w:t xml:space="preserve"> </w:t>
      </w:r>
      <w:r>
        <w:t>验证主机之间的连通性</w:t>
      </w:r>
    </w:p>
    <w:p w14:paraId="2E9E9710">
      <w:pPr>
        <w:pStyle w:val="3"/>
        <w:spacing w:before="3"/>
        <w:rPr>
          <w:sz w:val="27"/>
        </w:rPr>
      </w:pPr>
    </w:p>
    <w:p w14:paraId="73CD759D">
      <w:pPr>
        <w:pStyle w:val="9"/>
        <w:numPr>
          <w:ilvl w:val="0"/>
          <w:numId w:val="4"/>
        </w:numPr>
        <w:tabs>
          <w:tab w:val="left" w:pos="769"/>
        </w:tabs>
        <w:spacing w:before="0" w:after="0" w:line="240" w:lineRule="auto"/>
        <w:ind w:left="889" w:right="3667" w:hanging="890"/>
        <w:jc w:val="right"/>
        <w:rPr>
          <w:sz w:val="28"/>
        </w:rPr>
      </w:pPr>
      <w:r>
        <w:rPr>
          <w:spacing w:val="3"/>
          <w:w w:val="95"/>
          <w:sz w:val="24"/>
        </w:rPr>
        <w:t xml:space="preserve">第十一步：重新构建网络拓扑，如图 </w:t>
      </w:r>
      <w:r>
        <w:rPr>
          <w:rFonts w:ascii="Courier New" w:eastAsia="Courier New"/>
          <w:b/>
          <w:w w:val="95"/>
          <w:sz w:val="24"/>
        </w:rPr>
        <w:t>40</w:t>
      </w:r>
      <w:r>
        <w:rPr>
          <w:rFonts w:ascii="Courier New" w:eastAsia="Courier New"/>
          <w:b/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所示。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2791460</wp:posOffset>
            </wp:positionH>
            <wp:positionV relativeFrom="paragraph">
              <wp:posOffset>250825</wp:posOffset>
            </wp:positionV>
            <wp:extent cx="1839595" cy="3114675"/>
            <wp:effectExtent l="0" t="0" r="4445" b="9525"/>
            <wp:wrapTopAndBottom/>
            <wp:docPr id="81" name="image39.png" descr="图表, 图示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9.png" descr="图表, 图示, 雷达图&#10;&#10;描述已自动生成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15226">
      <w:pPr>
        <w:spacing w:before="0"/>
        <w:ind w:left="2900" w:right="0" w:firstLine="0"/>
        <w:jc w:val="left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40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重新构建网络拓扑</w:t>
      </w:r>
    </w:p>
    <w:p w14:paraId="360BAC7B">
      <w:pPr>
        <w:pStyle w:val="3"/>
        <w:spacing w:before="3"/>
        <w:rPr>
          <w:sz w:val="27"/>
        </w:rPr>
      </w:pPr>
    </w:p>
    <w:p w14:paraId="78988D03">
      <w:pPr>
        <w:pStyle w:val="9"/>
        <w:numPr>
          <w:ilvl w:val="0"/>
          <w:numId w:val="4"/>
        </w:numPr>
        <w:tabs>
          <w:tab w:val="left" w:pos="890"/>
        </w:tabs>
        <w:spacing w:before="0" w:after="0" w:line="240" w:lineRule="auto"/>
        <w:ind w:left="889" w:right="0" w:hanging="770"/>
        <w:jc w:val="left"/>
        <w:rPr>
          <w:sz w:val="20"/>
        </w:rPr>
      </w:pPr>
      <w:r>
        <w:rPr>
          <w:spacing w:val="-6"/>
          <w:sz w:val="24"/>
        </w:rPr>
        <w:t xml:space="preserve">第十二步：配置新主机的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0"/>
          <w:sz w:val="24"/>
        </w:rPr>
        <w:t xml:space="preserve">地址，如图 </w:t>
      </w:r>
      <w:r>
        <w:rPr>
          <w:rFonts w:ascii="Courier New" w:eastAsia="Courier New"/>
          <w:b/>
          <w:sz w:val="24"/>
        </w:rPr>
        <w:t>41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所示。</w:t>
      </w:r>
    </w:p>
    <w:p w14:paraId="5C2A59A2">
      <w:pPr>
        <w:pStyle w:val="3"/>
        <w:spacing w:before="11"/>
        <w:jc w:val="center"/>
        <w:rPr>
          <w:sz w:val="16"/>
        </w:rPr>
      </w:pPr>
      <w:r>
        <w:drawing>
          <wp:inline distT="0" distB="0" distL="114300" distR="114300">
            <wp:extent cx="3051810" cy="2436495"/>
            <wp:effectExtent l="0" t="0" r="11430" b="190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9E30">
      <w:pPr>
        <w:spacing w:before="66"/>
        <w:ind w:left="106" w:right="1081" w:firstLine="0"/>
        <w:jc w:val="center"/>
        <w:rPr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41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20"/>
          <w:sz w:val="24"/>
        </w:rPr>
        <w:t xml:space="preserve">配置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84"/>
          <w:sz w:val="24"/>
        </w:rPr>
        <w:t xml:space="preserve"> </w:t>
      </w:r>
      <w:r>
        <w:rPr>
          <w:sz w:val="24"/>
        </w:rPr>
        <w:t>地址</w:t>
      </w:r>
    </w:p>
    <w:p w14:paraId="3BB3C553">
      <w:pPr>
        <w:pStyle w:val="3"/>
        <w:rPr>
          <w:sz w:val="28"/>
        </w:rPr>
      </w:pPr>
    </w:p>
    <w:p w14:paraId="2C37EEB1">
      <w:pPr>
        <w:pStyle w:val="3"/>
        <w:spacing w:before="3"/>
        <w:rPr>
          <w:sz w:val="27"/>
        </w:rPr>
      </w:pPr>
    </w:p>
    <w:p w14:paraId="0A055E10">
      <w:pPr>
        <w:pStyle w:val="9"/>
        <w:numPr>
          <w:ilvl w:val="0"/>
          <w:numId w:val="4"/>
        </w:numPr>
        <w:tabs>
          <w:tab w:val="left" w:pos="890"/>
        </w:tabs>
        <w:spacing w:before="0" w:after="0" w:line="480" w:lineRule="auto"/>
        <w:ind w:left="120" w:right="1098" w:firstLine="0"/>
        <w:jc w:val="both"/>
        <w:rPr>
          <w:sz w:val="24"/>
        </w:rPr>
      </w:pPr>
      <w:r>
        <w:rPr>
          <w:spacing w:val="-4"/>
          <w:sz w:val="24"/>
        </w:rPr>
        <w:t xml:space="preserve">第十三步：按照前文所介绍的划分 </w:t>
      </w:r>
      <w:r>
        <w:rPr>
          <w:rFonts w:ascii="Courier New" w:eastAsia="Courier New"/>
          <w:b/>
          <w:sz w:val="24"/>
        </w:rPr>
        <w:t>VLAN</w:t>
      </w:r>
      <w:r>
        <w:rPr>
          <w:rFonts w:ascii="Courier New" w:eastAsia="Courier New"/>
          <w:b/>
          <w:spacing w:val="-72"/>
          <w:sz w:val="24"/>
        </w:rPr>
        <w:t xml:space="preserve"> </w:t>
      </w:r>
      <w:r>
        <w:rPr>
          <w:spacing w:val="-6"/>
          <w:sz w:val="24"/>
        </w:rPr>
        <w:t xml:space="preserve">的方法，将主机 </w:t>
      </w:r>
      <w:r>
        <w:rPr>
          <w:rFonts w:ascii="Courier New" w:eastAsia="Courier New"/>
          <w:b/>
          <w:sz w:val="24"/>
        </w:rPr>
        <w:t>7</w:t>
      </w:r>
      <w:r>
        <w:rPr>
          <w:sz w:val="24"/>
        </w:rPr>
        <w:t>、</w:t>
      </w:r>
      <w:r>
        <w:rPr>
          <w:rFonts w:ascii="Courier New" w:eastAsia="Courier New"/>
          <w:b/>
          <w:sz w:val="24"/>
        </w:rPr>
        <w:t>8</w:t>
      </w:r>
      <w:r>
        <w:rPr>
          <w:sz w:val="24"/>
        </w:rPr>
        <w:t>、</w:t>
      </w:r>
      <w:r>
        <w:rPr>
          <w:rFonts w:ascii="Courier New" w:eastAsia="Courier New"/>
          <w:b/>
          <w:sz w:val="24"/>
        </w:rPr>
        <w:t>9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z w:val="24"/>
        </w:rPr>
        <w:t>划分</w:t>
      </w:r>
      <w:r>
        <w:rPr>
          <w:spacing w:val="-31"/>
          <w:sz w:val="24"/>
        </w:rPr>
        <w:t xml:space="preserve">为 </w:t>
      </w:r>
      <w:r>
        <w:rPr>
          <w:rFonts w:ascii="Courier New" w:eastAsia="Courier New"/>
          <w:b/>
          <w:spacing w:val="-1"/>
          <w:sz w:val="24"/>
        </w:rPr>
        <w:t>VLAN2</w:t>
      </w:r>
      <w:r>
        <w:rPr>
          <w:spacing w:val="-13"/>
          <w:sz w:val="24"/>
        </w:rPr>
        <w:t xml:space="preserve">，将主机 </w:t>
      </w:r>
      <w:r>
        <w:rPr>
          <w:rFonts w:ascii="Courier New" w:eastAsia="Courier New"/>
          <w:b/>
          <w:spacing w:val="-1"/>
          <w:sz w:val="24"/>
        </w:rPr>
        <w:t>10</w:t>
      </w:r>
      <w:r>
        <w:rPr>
          <w:spacing w:val="-1"/>
          <w:sz w:val="24"/>
        </w:rPr>
        <w:t>、</w:t>
      </w:r>
      <w:r>
        <w:rPr>
          <w:rFonts w:ascii="Courier New" w:eastAsia="Courier New"/>
          <w:b/>
          <w:spacing w:val="-1"/>
          <w:sz w:val="24"/>
        </w:rPr>
        <w:t>11</w:t>
      </w:r>
      <w:r>
        <w:rPr>
          <w:sz w:val="24"/>
        </w:rPr>
        <w:t>、</w:t>
      </w:r>
      <w:r>
        <w:rPr>
          <w:rFonts w:ascii="Courier New" w:eastAsia="Courier New"/>
          <w:b/>
          <w:sz w:val="24"/>
        </w:rPr>
        <w:t>12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5"/>
          <w:sz w:val="24"/>
        </w:rPr>
        <w:t xml:space="preserve">划分为 </w:t>
      </w:r>
      <w:r>
        <w:rPr>
          <w:rFonts w:ascii="Courier New" w:eastAsia="Courier New"/>
          <w:b/>
          <w:sz w:val="24"/>
        </w:rPr>
        <w:t>VLAN3</w:t>
      </w:r>
      <w:r>
        <w:rPr>
          <w:spacing w:val="-15"/>
          <w:sz w:val="24"/>
        </w:rPr>
        <w:t xml:space="preserve">。如图 </w:t>
      </w:r>
      <w:r>
        <w:rPr>
          <w:rFonts w:ascii="Courier New" w:eastAsia="Courier New"/>
          <w:b/>
          <w:sz w:val="24"/>
        </w:rPr>
        <w:t>42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所示。</w:t>
      </w:r>
    </w:p>
    <w:p w14:paraId="6E5BBFD9">
      <w:pPr>
        <w:pStyle w:val="9"/>
        <w:widowControl w:val="0"/>
        <w:numPr>
          <w:ilvl w:val="0"/>
          <w:numId w:val="0"/>
        </w:numPr>
        <w:tabs>
          <w:tab w:val="left" w:pos="890"/>
        </w:tabs>
        <w:autoSpaceDE w:val="0"/>
        <w:autoSpaceDN w:val="0"/>
        <w:spacing w:before="0" w:after="0" w:line="480" w:lineRule="auto"/>
        <w:ind w:right="1098" w:rightChars="0"/>
        <w:jc w:val="center"/>
        <w:rPr>
          <w:sz w:val="24"/>
        </w:rPr>
      </w:pPr>
      <w:r>
        <w:drawing>
          <wp:inline distT="0" distB="0" distL="114300" distR="114300">
            <wp:extent cx="3390900" cy="2455545"/>
            <wp:effectExtent l="0" t="0" r="7620" b="1333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371F">
      <w:pPr>
        <w:spacing w:before="0"/>
        <w:ind w:left="103" w:right="1081" w:firstLine="0"/>
        <w:jc w:val="center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42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rFonts w:hint="eastAsia"/>
          <w:spacing w:val="-9"/>
          <w:sz w:val="24"/>
          <w:lang w:val="en-US" w:eastAsia="zh-CN"/>
        </w:rPr>
        <w:t>图形化界面</w:t>
      </w:r>
      <w:r>
        <w:rPr>
          <w:spacing w:val="-9"/>
          <w:sz w:val="24"/>
        </w:rPr>
        <w:t xml:space="preserve">划分 </w:t>
      </w:r>
      <w:r>
        <w:rPr>
          <w:rFonts w:ascii="Courier New" w:eastAsia="Courier New"/>
          <w:b/>
          <w:sz w:val="24"/>
        </w:rPr>
        <w:t>VLAN</w:t>
      </w:r>
    </w:p>
    <w:p w14:paraId="38C811EC">
      <w:pPr>
        <w:pStyle w:val="3"/>
        <w:spacing w:before="6"/>
        <w:rPr>
          <w:rFonts w:ascii="Courier New"/>
          <w:b/>
          <w:sz w:val="34"/>
        </w:rPr>
      </w:pPr>
    </w:p>
    <w:p w14:paraId="24EEF102">
      <w:pPr>
        <w:pStyle w:val="9"/>
        <w:numPr>
          <w:ilvl w:val="0"/>
          <w:numId w:val="4"/>
        </w:numPr>
        <w:tabs>
          <w:tab w:val="left" w:pos="890"/>
        </w:tabs>
        <w:spacing w:before="0" w:after="0" w:line="480" w:lineRule="auto"/>
        <w:ind w:left="120" w:right="1093" w:firstLine="0"/>
        <w:jc w:val="both"/>
        <w:rPr>
          <w:sz w:val="24"/>
        </w:rPr>
      </w:pPr>
      <w:r>
        <w:rPr>
          <w:spacing w:val="-3"/>
          <w:sz w:val="24"/>
        </w:rPr>
        <w:t xml:space="preserve">第十四步：两个交换机的端口的类型此时都是 </w:t>
      </w:r>
      <w:r>
        <w:rPr>
          <w:rFonts w:ascii="Courier New" w:eastAsia="Courier New"/>
          <w:b/>
          <w:sz w:val="24"/>
        </w:rPr>
        <w:t>ACCESS</w:t>
      </w:r>
      <w:r>
        <w:rPr>
          <w:rFonts w:ascii="Courier New" w:eastAsia="Courier New"/>
          <w:b/>
          <w:spacing w:val="-49"/>
          <w:sz w:val="24"/>
        </w:rPr>
        <w:t xml:space="preserve"> </w:t>
      </w:r>
      <w:r>
        <w:rPr>
          <w:sz w:val="24"/>
        </w:rPr>
        <w:t>类型，此类型端</w:t>
      </w:r>
      <w:r>
        <w:rPr>
          <w:spacing w:val="-10"/>
          <w:sz w:val="24"/>
        </w:rPr>
        <w:t xml:space="preserve">口在接收到 </w:t>
      </w:r>
      <w:r>
        <w:rPr>
          <w:rFonts w:ascii="Courier New" w:eastAsia="Courier New"/>
          <w:b/>
          <w:spacing w:val="-1"/>
          <w:sz w:val="24"/>
        </w:rPr>
        <w:t>PDU</w:t>
      </w:r>
      <w:r>
        <w:rPr>
          <w:rFonts w:ascii="Courier New" w:eastAsia="Courier New"/>
          <w:b/>
          <w:spacing w:val="-77"/>
          <w:sz w:val="24"/>
        </w:rPr>
        <w:t xml:space="preserve"> </w:t>
      </w:r>
      <w:r>
        <w:rPr>
          <w:spacing w:val="-10"/>
          <w:sz w:val="24"/>
        </w:rPr>
        <w:t xml:space="preserve">后，会检查 </w:t>
      </w:r>
      <w:r>
        <w:rPr>
          <w:rFonts w:ascii="Courier New" w:eastAsia="Courier New"/>
          <w:b/>
          <w:spacing w:val="-1"/>
          <w:sz w:val="24"/>
        </w:rPr>
        <w:t>PDU</w:t>
      </w:r>
      <w:r>
        <w:rPr>
          <w:rFonts w:ascii="Courier New" w:eastAsia="Courier New"/>
          <w:b/>
          <w:spacing w:val="-77"/>
          <w:sz w:val="24"/>
        </w:rPr>
        <w:t xml:space="preserve"> </w:t>
      </w:r>
      <w:r>
        <w:rPr>
          <w:spacing w:val="-27"/>
          <w:sz w:val="24"/>
        </w:rPr>
        <w:t xml:space="preserve">的 </w:t>
      </w:r>
      <w:r>
        <w:rPr>
          <w:rFonts w:ascii="Courier New" w:eastAsia="Courier New"/>
          <w:b/>
          <w:sz w:val="24"/>
        </w:rPr>
        <w:t>VLAN</w:t>
      </w:r>
      <w:r>
        <w:rPr>
          <w:rFonts w:ascii="Courier New" w:eastAsia="Courier New"/>
          <w:b/>
          <w:spacing w:val="-80"/>
          <w:sz w:val="24"/>
        </w:rPr>
        <w:t xml:space="preserve"> </w:t>
      </w:r>
      <w:r>
        <w:rPr>
          <w:spacing w:val="-6"/>
          <w:sz w:val="24"/>
        </w:rPr>
        <w:t xml:space="preserve">号，假如与自己的 </w:t>
      </w:r>
      <w:r>
        <w:rPr>
          <w:rFonts w:ascii="Courier New" w:eastAsia="Courier New"/>
          <w:b/>
          <w:sz w:val="24"/>
        </w:rPr>
        <w:t>VLAN</w:t>
      </w:r>
      <w:r>
        <w:rPr>
          <w:rFonts w:ascii="Courier New" w:eastAsia="Courier New"/>
          <w:b/>
          <w:spacing w:val="-77"/>
          <w:sz w:val="24"/>
        </w:rPr>
        <w:t xml:space="preserve"> </w:t>
      </w:r>
      <w:r>
        <w:rPr>
          <w:sz w:val="24"/>
        </w:rPr>
        <w:t>号匹配，则</w:t>
      </w:r>
      <w:r>
        <w:rPr>
          <w:spacing w:val="-23"/>
          <w:sz w:val="24"/>
        </w:rPr>
        <w:t xml:space="preserve">接收并转发，假如不匹配则丢弃。这显然不符合我们的要求。鼠标点击交换机 </w:t>
      </w:r>
      <w:r>
        <w:rPr>
          <w:rFonts w:ascii="Courier New" w:eastAsia="Courier New"/>
          <w:b/>
          <w:sz w:val="24"/>
        </w:rPr>
        <w:t>1</w:t>
      </w:r>
      <w:r>
        <w:rPr>
          <w:sz w:val="24"/>
        </w:rPr>
        <w:t>，</w:t>
      </w:r>
      <w:r>
        <w:rPr>
          <w:spacing w:val="-12"/>
          <w:sz w:val="24"/>
        </w:rPr>
        <w:t xml:space="preserve">选择配置，选择 </w:t>
      </w:r>
      <w:r>
        <w:rPr>
          <w:rFonts w:ascii="Courier New" w:eastAsia="Courier New"/>
          <w:b/>
          <w:spacing w:val="-4"/>
          <w:sz w:val="24"/>
        </w:rPr>
        <w:t>FastEthernet0</w:t>
      </w:r>
      <w:r>
        <w:rPr>
          <w:rFonts w:ascii="Courier New" w:eastAsia="Courier New"/>
          <w:spacing w:val="-4"/>
          <w:sz w:val="24"/>
        </w:rPr>
        <w:t>/</w:t>
      </w:r>
      <w:r>
        <w:rPr>
          <w:rFonts w:ascii="Courier New" w:eastAsia="Courier New"/>
          <w:b/>
          <w:spacing w:val="-4"/>
          <w:sz w:val="24"/>
        </w:rPr>
        <w:t>7</w:t>
      </w:r>
      <w:r>
        <w:rPr>
          <w:spacing w:val="-11"/>
          <w:sz w:val="24"/>
        </w:rPr>
        <w:t xml:space="preserve">，将模式切换为 </w:t>
      </w:r>
      <w:r>
        <w:rPr>
          <w:rFonts w:ascii="Courier New" w:eastAsia="Courier New"/>
          <w:b/>
          <w:spacing w:val="-4"/>
          <w:sz w:val="24"/>
        </w:rPr>
        <w:t>Trunk</w:t>
      </w:r>
      <w:r>
        <w:rPr>
          <w:spacing w:val="-18"/>
          <w:sz w:val="24"/>
        </w:rPr>
        <w:t xml:space="preserve">，如图 </w:t>
      </w:r>
      <w:r>
        <w:rPr>
          <w:rFonts w:ascii="Courier New" w:eastAsia="Courier New"/>
          <w:b/>
          <w:spacing w:val="-3"/>
          <w:sz w:val="24"/>
        </w:rPr>
        <w:t>43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3"/>
          <w:sz w:val="24"/>
        </w:rPr>
        <w:t>所示。对</w:t>
      </w:r>
      <w:r>
        <w:rPr>
          <w:spacing w:val="-14"/>
          <w:sz w:val="24"/>
        </w:rPr>
        <w:t xml:space="preserve">于交换机 </w:t>
      </w:r>
      <w:r>
        <w:rPr>
          <w:rFonts w:ascii="Courier New" w:eastAsia="Courier New"/>
          <w:b/>
          <w:spacing w:val="-2"/>
          <w:sz w:val="24"/>
        </w:rPr>
        <w:t>2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7"/>
          <w:sz w:val="24"/>
        </w:rPr>
        <w:t xml:space="preserve">也进行类似的处理。对于 </w:t>
      </w:r>
      <w:r>
        <w:rPr>
          <w:rFonts w:ascii="Courier New" w:eastAsia="Courier New"/>
          <w:b/>
          <w:spacing w:val="-2"/>
          <w:sz w:val="24"/>
        </w:rPr>
        <w:t>Trunk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3"/>
          <w:sz w:val="24"/>
        </w:rPr>
        <w:t xml:space="preserve">模式，当 </w:t>
      </w:r>
      <w:r>
        <w:rPr>
          <w:rFonts w:ascii="Courier New" w:eastAsia="Courier New"/>
          <w:b/>
          <w:spacing w:val="-1"/>
          <w:sz w:val="24"/>
        </w:rPr>
        <w:t>PDU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31"/>
          <w:sz w:val="24"/>
        </w:rPr>
        <w:t xml:space="preserve">的 </w:t>
      </w:r>
      <w:r>
        <w:rPr>
          <w:rFonts w:ascii="Courier New" w:eastAsia="Courier New"/>
          <w:b/>
          <w:spacing w:val="-1"/>
          <w:sz w:val="24"/>
        </w:rPr>
        <w:t>VLAN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"/>
          <w:sz w:val="24"/>
        </w:rPr>
        <w:t>号与自己的</w:t>
      </w:r>
    </w:p>
    <w:p w14:paraId="3FC3BE7A">
      <w:pPr>
        <w:spacing w:before="9" w:line="393" w:lineRule="auto"/>
        <w:ind w:left="120" w:right="1096" w:firstLine="0"/>
        <w:jc w:val="left"/>
        <w:rPr>
          <w:sz w:val="24"/>
        </w:rPr>
      </w:pPr>
      <w:r>
        <w:rPr>
          <w:rFonts w:ascii="Courier New" w:eastAsia="Courier New"/>
          <w:b/>
          <w:spacing w:val="-2"/>
          <w:sz w:val="24"/>
        </w:rPr>
        <w:t>VLAN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0"/>
          <w:sz w:val="24"/>
        </w:rPr>
        <w:t xml:space="preserve">号匹配时，会将 </w:t>
      </w:r>
      <w:r>
        <w:rPr>
          <w:rFonts w:ascii="Courier New" w:eastAsia="Courier New"/>
          <w:b/>
          <w:spacing w:val="-1"/>
          <w:sz w:val="24"/>
        </w:rPr>
        <w:t>PDU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31"/>
          <w:sz w:val="24"/>
        </w:rPr>
        <w:t xml:space="preserve">的 </w:t>
      </w:r>
      <w:r>
        <w:rPr>
          <w:rFonts w:ascii="Courier New" w:eastAsia="Courier New"/>
          <w:b/>
          <w:spacing w:val="-1"/>
          <w:sz w:val="24"/>
        </w:rPr>
        <w:t>VLAN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8"/>
          <w:sz w:val="24"/>
        </w:rPr>
        <w:t xml:space="preserve">号去除并转发，当 </w:t>
      </w:r>
      <w:r>
        <w:rPr>
          <w:rFonts w:ascii="Courier New" w:eastAsia="Courier New"/>
          <w:b/>
          <w:spacing w:val="-1"/>
          <w:sz w:val="24"/>
        </w:rPr>
        <w:t>VLAN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1"/>
          <w:sz w:val="24"/>
        </w:rPr>
        <w:t>号与自己不匹配则</w:t>
      </w:r>
      <w:r>
        <w:rPr>
          <w:sz w:val="24"/>
        </w:rPr>
        <w:t>会直接转发。</w:t>
      </w:r>
    </w:p>
    <w:p w14:paraId="17504F01">
      <w:pPr>
        <w:spacing w:before="9" w:line="393" w:lineRule="auto"/>
        <w:ind w:left="120" w:right="1096" w:firstLine="0"/>
        <w:jc w:val="center"/>
        <w:rPr>
          <w:sz w:val="24"/>
        </w:rPr>
      </w:pPr>
      <w:r>
        <w:drawing>
          <wp:inline distT="0" distB="0" distL="114300" distR="114300">
            <wp:extent cx="2788285" cy="2000885"/>
            <wp:effectExtent l="0" t="0" r="635" b="1079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7DEE">
      <w:pPr>
        <w:pStyle w:val="3"/>
        <w:ind w:left="105" w:right="1081"/>
        <w:jc w:val="center"/>
      </w:pPr>
      <w:r>
        <w:rPr>
          <w:spacing w:val="-31"/>
        </w:rPr>
        <w:t xml:space="preserve">图 </w:t>
      </w:r>
      <w:r>
        <w:rPr>
          <w:rFonts w:ascii="Courier New" w:eastAsia="Courier New"/>
          <w:b/>
        </w:rPr>
        <w:t>43</w:t>
      </w:r>
      <w:r>
        <w:rPr>
          <w:rFonts w:ascii="Courier New" w:eastAsia="Courier New"/>
          <w:b/>
          <w:spacing w:val="95"/>
        </w:rPr>
        <w:t xml:space="preserve"> </w:t>
      </w:r>
      <w:r>
        <w:t>切换交换机端口模式类型</w:t>
      </w:r>
    </w:p>
    <w:p w14:paraId="781D7472">
      <w:pPr>
        <w:pStyle w:val="3"/>
        <w:rPr>
          <w:sz w:val="28"/>
        </w:rPr>
      </w:pPr>
    </w:p>
    <w:p w14:paraId="54294D6E">
      <w:pPr>
        <w:pStyle w:val="3"/>
        <w:spacing w:before="3"/>
        <w:rPr>
          <w:sz w:val="27"/>
        </w:rPr>
      </w:pPr>
    </w:p>
    <w:p w14:paraId="32E8651F">
      <w:pPr>
        <w:pStyle w:val="9"/>
        <w:numPr>
          <w:ilvl w:val="0"/>
          <w:numId w:val="4"/>
        </w:numPr>
        <w:tabs>
          <w:tab w:val="left" w:pos="890"/>
        </w:tabs>
        <w:spacing w:before="0" w:after="0" w:line="480" w:lineRule="auto"/>
        <w:ind w:left="120" w:right="1096" w:firstLine="0"/>
        <w:jc w:val="left"/>
        <w:rPr>
          <w:sz w:val="24"/>
        </w:rPr>
      </w:pPr>
      <w:r>
        <w:rPr>
          <w:spacing w:val="-6"/>
          <w:sz w:val="24"/>
        </w:rPr>
        <w:t xml:space="preserve">第十五步：鼠标选择复杂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rFonts w:ascii="Courier New" w:hAnsi="Courier New" w:eastAsia="Courier New"/>
          <w:b/>
          <w:spacing w:val="-75"/>
          <w:sz w:val="24"/>
        </w:rPr>
        <w:t xml:space="preserve"> </w:t>
      </w:r>
      <w:r>
        <w:rPr>
          <w:spacing w:val="-14"/>
          <w:sz w:val="24"/>
        </w:rPr>
        <w:t xml:space="preserve">让主机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b/>
          <w:spacing w:val="-75"/>
          <w:sz w:val="24"/>
        </w:rPr>
        <w:t xml:space="preserve"> </w:t>
      </w:r>
      <w:r>
        <w:rPr>
          <w:spacing w:val="-8"/>
          <w:sz w:val="24"/>
        </w:rPr>
        <w:t xml:space="preserve">发送一个广播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spacing w:val="-13"/>
          <w:sz w:val="24"/>
        </w:rPr>
        <w:t xml:space="preserve">，目的 </w:t>
      </w:r>
      <w:r>
        <w:rPr>
          <w:rFonts w:ascii="Courier New" w:hAnsi="Courier New" w:eastAsia="Courier New"/>
          <w:b/>
          <w:sz w:val="24"/>
        </w:rPr>
        <w:t>IP</w:t>
      </w:r>
      <w:r>
        <w:rPr>
          <w:rFonts w:ascii="Courier New" w:hAnsi="Courier New" w:eastAsia="Courier New"/>
          <w:b/>
          <w:spacing w:val="-75"/>
          <w:sz w:val="24"/>
        </w:rPr>
        <w:t xml:space="preserve"> </w:t>
      </w:r>
      <w:r>
        <w:rPr>
          <w:sz w:val="24"/>
        </w:rPr>
        <w:t>地</w:t>
      </w:r>
      <w:r>
        <w:rPr>
          <w:spacing w:val="-1"/>
          <w:sz w:val="24"/>
        </w:rPr>
        <w:t>址应该填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255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6"/>
          <w:sz w:val="24"/>
        </w:rPr>
        <w:t xml:space="preserve">，源 </w:t>
      </w:r>
      <w:r>
        <w:rPr>
          <w:rFonts w:ascii="Courier New" w:hAnsi="Courier New" w:eastAsia="Courier New"/>
          <w:b/>
          <w:spacing w:val="-1"/>
          <w:sz w:val="24"/>
        </w:rPr>
        <w:t>IP</w:t>
      </w:r>
      <w:r>
        <w:rPr>
          <w:rFonts w:ascii="Courier New" w:hAnsi="Courier New" w:eastAsia="Courier New"/>
          <w:b/>
          <w:spacing w:val="-71"/>
          <w:sz w:val="24"/>
        </w:rPr>
        <w:t xml:space="preserve"> </w:t>
      </w:r>
      <w:r>
        <w:rPr>
          <w:spacing w:val="-1"/>
          <w:sz w:val="24"/>
        </w:rPr>
        <w:t>地址填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192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168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0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1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3"/>
          <w:sz w:val="24"/>
        </w:rPr>
        <w:t xml:space="preserve">，如图 </w:t>
      </w:r>
      <w:r>
        <w:rPr>
          <w:rFonts w:ascii="Courier New" w:hAnsi="Courier New" w:eastAsia="Courier New"/>
          <w:b/>
          <w:sz w:val="24"/>
        </w:rPr>
        <w:t>44</w:t>
      </w:r>
      <w:r>
        <w:rPr>
          <w:rFonts w:ascii="Courier New" w:hAnsi="Courier New" w:eastAsia="Courier New"/>
          <w:b/>
          <w:spacing w:val="-71"/>
          <w:sz w:val="24"/>
        </w:rPr>
        <w:t xml:space="preserve"> </w:t>
      </w:r>
      <w:r>
        <w:rPr>
          <w:sz w:val="24"/>
        </w:rPr>
        <w:t>所</w:t>
      </w:r>
    </w:p>
    <w:p w14:paraId="4EFB8DC9">
      <w:pPr>
        <w:pStyle w:val="3"/>
        <w:spacing w:before="9"/>
        <w:ind w:left="108" w:right="1081"/>
        <w:jc w:val="center"/>
      </w:pPr>
      <w:r>
        <w:rPr>
          <w:spacing w:val="-6"/>
        </w:rPr>
        <w:t xml:space="preserve">示。该广播帧首先被发送到交换机 </w:t>
      </w:r>
      <w:r>
        <w:rPr>
          <w:rFonts w:ascii="Courier New" w:eastAsia="Courier New"/>
          <w:b/>
          <w:spacing w:val="-1"/>
        </w:rPr>
        <w:t>1</w:t>
      </w:r>
      <w:r>
        <w:rPr>
          <w:rFonts w:ascii="Courier New" w:eastAsia="Courier New"/>
          <w:b/>
          <w:spacing w:val="-85"/>
        </w:rPr>
        <w:t xml:space="preserve"> </w:t>
      </w:r>
      <w:r>
        <w:rPr>
          <w:spacing w:val="-5"/>
        </w:rPr>
        <w:t xml:space="preserve">中，接着交换机将其发送到主机 </w:t>
      </w:r>
      <w:r>
        <w:rPr>
          <w:rFonts w:ascii="Courier New" w:eastAsia="Courier New"/>
          <w:b/>
          <w:spacing w:val="-1"/>
        </w:rPr>
        <w:t>2</w:t>
      </w:r>
      <w:r>
        <w:rPr>
          <w:spacing w:val="-1"/>
        </w:rPr>
        <w:t>、</w:t>
      </w:r>
      <w:r>
        <w:rPr>
          <w:rFonts w:ascii="Courier New" w:eastAsia="Courier New"/>
          <w:b/>
          <w:spacing w:val="-1"/>
        </w:rPr>
        <w:t>3</w:t>
      </w:r>
      <w:r>
        <w:rPr>
          <w:rFonts w:ascii="Courier New" w:eastAsia="Courier New"/>
          <w:b/>
          <w:spacing w:val="-85"/>
        </w:rPr>
        <w:t xml:space="preserve"> </w:t>
      </w:r>
      <w:r>
        <w:rPr>
          <w:spacing w:val="-1"/>
        </w:rPr>
        <w:t>及交</w:t>
      </w:r>
    </w:p>
    <w:p w14:paraId="199E5FAE">
      <w:pPr>
        <w:pStyle w:val="3"/>
        <w:spacing w:before="4"/>
      </w:pPr>
    </w:p>
    <w:p w14:paraId="206F81C1">
      <w:pPr>
        <w:spacing w:before="0" w:line="393" w:lineRule="auto"/>
        <w:ind w:left="120" w:right="1093" w:firstLine="0"/>
        <w:jc w:val="left"/>
        <w:rPr>
          <w:sz w:val="24"/>
        </w:rPr>
      </w:pPr>
      <w:r>
        <w:rPr>
          <w:spacing w:val="-19"/>
          <w:sz w:val="24"/>
        </w:rPr>
        <w:t xml:space="preserve">换机 </w:t>
      </w:r>
      <w:r>
        <w:rPr>
          <w:rFonts w:ascii="Courier New" w:eastAsia="Courier New"/>
          <w:b/>
          <w:spacing w:val="-1"/>
          <w:sz w:val="24"/>
        </w:rPr>
        <w:t>2</w:t>
      </w:r>
      <w:r>
        <w:rPr>
          <w:spacing w:val="-14"/>
          <w:sz w:val="24"/>
        </w:rPr>
        <w:t xml:space="preserve">，如图 </w:t>
      </w:r>
      <w:r>
        <w:rPr>
          <w:rFonts w:ascii="Courier New" w:eastAsia="Courier New"/>
          <w:b/>
          <w:spacing w:val="-1"/>
          <w:sz w:val="24"/>
        </w:rPr>
        <w:t>45</w:t>
      </w:r>
      <w:r>
        <w:rPr>
          <w:rFonts w:ascii="Courier New" w:eastAsia="Courier New"/>
          <w:b/>
          <w:spacing w:val="-77"/>
          <w:sz w:val="24"/>
        </w:rPr>
        <w:t xml:space="preserve"> </w:t>
      </w:r>
      <w:r>
        <w:rPr>
          <w:spacing w:val="-9"/>
          <w:sz w:val="24"/>
        </w:rPr>
        <w:t xml:space="preserve">所示。交换机 </w:t>
      </w:r>
      <w:r>
        <w:rPr>
          <w:rFonts w:ascii="Courier New" w:eastAsia="Courier New"/>
          <w:b/>
          <w:sz w:val="24"/>
        </w:rPr>
        <w:t>2</w:t>
      </w:r>
      <w:r>
        <w:rPr>
          <w:rFonts w:ascii="Courier New" w:eastAsia="Courier New"/>
          <w:b/>
          <w:spacing w:val="-77"/>
          <w:sz w:val="24"/>
        </w:rPr>
        <w:t xml:space="preserve"> </w:t>
      </w:r>
      <w:r>
        <w:rPr>
          <w:spacing w:val="-6"/>
          <w:sz w:val="24"/>
        </w:rPr>
        <w:t xml:space="preserve">再将其发送给主机 </w:t>
      </w:r>
      <w:r>
        <w:rPr>
          <w:rFonts w:ascii="Courier New" w:eastAsia="Courier New"/>
          <w:b/>
          <w:sz w:val="24"/>
        </w:rPr>
        <w:t>7</w:t>
      </w:r>
      <w:r>
        <w:rPr>
          <w:sz w:val="24"/>
        </w:rPr>
        <w:t>、</w:t>
      </w:r>
      <w:r>
        <w:rPr>
          <w:rFonts w:ascii="Courier New" w:eastAsia="Courier New"/>
          <w:b/>
          <w:sz w:val="24"/>
        </w:rPr>
        <w:t>8</w:t>
      </w:r>
      <w:r>
        <w:rPr>
          <w:sz w:val="24"/>
        </w:rPr>
        <w:t>、</w:t>
      </w:r>
      <w:r>
        <w:rPr>
          <w:rFonts w:ascii="Courier New" w:eastAsia="Courier New"/>
          <w:b/>
          <w:sz w:val="24"/>
        </w:rPr>
        <w:t>9</w:t>
      </w:r>
      <w:r>
        <w:rPr>
          <w:spacing w:val="-14"/>
          <w:sz w:val="24"/>
        </w:rPr>
        <w:t xml:space="preserve">，如图 </w:t>
      </w:r>
      <w:r>
        <w:rPr>
          <w:rFonts w:ascii="Courier New" w:eastAsia="Courier New"/>
          <w:b/>
          <w:sz w:val="24"/>
        </w:rPr>
        <w:t>46</w:t>
      </w:r>
      <w:r>
        <w:rPr>
          <w:rFonts w:ascii="Courier New" w:eastAsia="Courier New"/>
          <w:b/>
          <w:spacing w:val="-77"/>
          <w:sz w:val="24"/>
        </w:rPr>
        <w:t xml:space="preserve"> </w:t>
      </w:r>
      <w:r>
        <w:rPr>
          <w:sz w:val="24"/>
        </w:rPr>
        <w:t>所示。删除原来的事件。</w:t>
      </w:r>
    </w:p>
    <w:p w14:paraId="4F36DFA7">
      <w:pPr>
        <w:spacing w:before="0" w:line="393" w:lineRule="auto"/>
        <w:ind w:left="120" w:right="1093" w:firstLine="0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1350010" cy="2696210"/>
            <wp:effectExtent l="0" t="0" r="0" b="0"/>
            <wp:docPr id="89" name="image28.png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28.png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085" cy="269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DE0">
      <w:pPr>
        <w:pStyle w:val="3"/>
        <w:rPr>
          <w:sz w:val="9"/>
        </w:rPr>
      </w:pPr>
    </w:p>
    <w:p w14:paraId="7DF7EB63">
      <w:pPr>
        <w:spacing w:before="66"/>
        <w:ind w:left="103" w:right="1081" w:firstLine="0"/>
        <w:jc w:val="center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44</w:t>
      </w:r>
      <w:r>
        <w:rPr>
          <w:rFonts w:ascii="Courier New" w:eastAsia="Courier New"/>
          <w:b/>
          <w:spacing w:val="95"/>
          <w:sz w:val="24"/>
        </w:rPr>
        <w:t xml:space="preserve"> </w:t>
      </w:r>
      <w:r>
        <w:rPr>
          <w:spacing w:val="-13"/>
          <w:sz w:val="24"/>
        </w:rPr>
        <w:t xml:space="preserve">设置复杂 </w:t>
      </w:r>
      <w:r>
        <w:rPr>
          <w:rFonts w:ascii="Courier New" w:eastAsia="Courier New"/>
          <w:b/>
          <w:sz w:val="24"/>
        </w:rPr>
        <w:t>PDU</w:t>
      </w:r>
    </w:p>
    <w:p w14:paraId="1284BBFC">
      <w:pPr>
        <w:pStyle w:val="3"/>
        <w:jc w:val="center"/>
        <w:rPr>
          <w:rFonts w:ascii="Courier New"/>
          <w:b/>
          <w:sz w:val="20"/>
        </w:rPr>
      </w:pPr>
      <w:r>
        <w:drawing>
          <wp:inline distT="0" distB="0" distL="114300" distR="114300">
            <wp:extent cx="1969770" cy="3460115"/>
            <wp:effectExtent l="0" t="0" r="11430" b="14605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3140">
      <w:pPr>
        <w:spacing w:before="0"/>
        <w:ind w:left="105" w:right="1081" w:firstLine="0"/>
        <w:jc w:val="center"/>
        <w:rPr>
          <w:sz w:val="28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45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sz w:val="24"/>
        </w:rPr>
        <w:t>验证结果</w:t>
      </w:r>
    </w:p>
    <w:p w14:paraId="1E8251D8">
      <w:pPr>
        <w:pStyle w:val="3"/>
        <w:spacing w:before="4"/>
        <w:rPr>
          <w:sz w:val="27"/>
        </w:rPr>
      </w:pPr>
    </w:p>
    <w:p w14:paraId="0A7B8B2F">
      <w:pPr>
        <w:pStyle w:val="9"/>
        <w:numPr>
          <w:ilvl w:val="0"/>
          <w:numId w:val="4"/>
        </w:numPr>
        <w:tabs>
          <w:tab w:val="left" w:pos="890"/>
        </w:tabs>
        <w:spacing w:before="0" w:after="0" w:line="480" w:lineRule="auto"/>
        <w:ind w:left="120" w:right="1093" w:firstLine="0"/>
        <w:jc w:val="both"/>
        <w:rPr>
          <w:sz w:val="24"/>
        </w:rPr>
      </w:pPr>
      <w:r>
        <w:rPr>
          <w:spacing w:val="-6"/>
          <w:sz w:val="24"/>
        </w:rPr>
        <w:t xml:space="preserve">第十六步：鼠标选择复杂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rFonts w:ascii="Courier New" w:hAnsi="Courier New" w:eastAsia="Courier New"/>
          <w:b/>
          <w:spacing w:val="-75"/>
          <w:sz w:val="24"/>
        </w:rPr>
        <w:t xml:space="preserve"> </w:t>
      </w:r>
      <w:r>
        <w:rPr>
          <w:spacing w:val="-14"/>
          <w:sz w:val="24"/>
        </w:rPr>
        <w:t xml:space="preserve">让主机 </w:t>
      </w:r>
      <w:r>
        <w:rPr>
          <w:rFonts w:hint="eastAsia" w:ascii="Courier New" w:hAnsi="Courier New"/>
          <w:b/>
          <w:sz w:val="24"/>
          <w:lang w:val="en-US" w:eastAsia="zh-CN"/>
        </w:rPr>
        <w:t>4</w:t>
      </w:r>
      <w:r>
        <w:rPr>
          <w:rFonts w:ascii="Courier New" w:hAnsi="Courier New" w:eastAsia="Courier New"/>
          <w:b/>
          <w:spacing w:val="-75"/>
          <w:sz w:val="24"/>
        </w:rPr>
        <w:t xml:space="preserve"> </w:t>
      </w:r>
      <w:r>
        <w:rPr>
          <w:spacing w:val="-8"/>
          <w:sz w:val="24"/>
        </w:rPr>
        <w:t xml:space="preserve">发送一个广播 </w:t>
      </w:r>
      <w:r>
        <w:rPr>
          <w:rFonts w:ascii="Courier New" w:hAnsi="Courier New" w:eastAsia="Courier New"/>
          <w:b/>
          <w:sz w:val="24"/>
        </w:rPr>
        <w:t>PDU</w:t>
      </w:r>
      <w:r>
        <w:rPr>
          <w:spacing w:val="-13"/>
          <w:sz w:val="24"/>
        </w:rPr>
        <w:t xml:space="preserve">，目的 </w:t>
      </w:r>
      <w:r>
        <w:rPr>
          <w:rFonts w:ascii="Courier New" w:hAnsi="Courier New" w:eastAsia="Courier New"/>
          <w:b/>
          <w:sz w:val="24"/>
        </w:rPr>
        <w:t>IP</w:t>
      </w:r>
      <w:r>
        <w:rPr>
          <w:rFonts w:ascii="Courier New" w:hAnsi="Courier New" w:eastAsia="Courier New"/>
          <w:b/>
          <w:spacing w:val="-75"/>
          <w:sz w:val="24"/>
        </w:rPr>
        <w:t xml:space="preserve"> </w:t>
      </w:r>
      <w:r>
        <w:rPr>
          <w:sz w:val="24"/>
        </w:rPr>
        <w:t>地</w:t>
      </w:r>
      <w:r>
        <w:rPr>
          <w:spacing w:val="-2"/>
          <w:sz w:val="24"/>
        </w:rPr>
        <w:t>址应该填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0"/>
          <w:sz w:val="24"/>
        </w:rPr>
        <w:t xml:space="preserve">，源 </w:t>
      </w:r>
      <w:r>
        <w:rPr>
          <w:rFonts w:ascii="Courier New" w:hAnsi="Courier New" w:eastAsia="Courier New"/>
          <w:b/>
          <w:spacing w:val="-1"/>
          <w:sz w:val="24"/>
        </w:rPr>
        <w:t>IP</w:t>
      </w:r>
      <w:r>
        <w:rPr>
          <w:rFonts w:ascii="Courier New" w:hAnsi="Courier New" w:eastAsia="Courier New"/>
          <w:b/>
          <w:spacing w:val="-80"/>
          <w:sz w:val="24"/>
        </w:rPr>
        <w:t xml:space="preserve"> </w:t>
      </w:r>
      <w:r>
        <w:rPr>
          <w:spacing w:val="-1"/>
          <w:sz w:val="24"/>
        </w:rPr>
        <w:t>地址填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rFonts w:ascii="Courier New" w:hAnsi="Courier New" w:eastAsia="Courier New"/>
          <w:b/>
          <w:spacing w:val="-1"/>
          <w:sz w:val="24"/>
        </w:rPr>
        <w:t>192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168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0</w:t>
      </w:r>
      <w:r>
        <w:rPr>
          <w:rFonts w:ascii="Courier New" w:hAnsi="Courier New" w:eastAsia="Courier New"/>
          <w:spacing w:val="-1"/>
          <w:sz w:val="24"/>
        </w:rPr>
        <w:t>.</w:t>
      </w:r>
      <w:r>
        <w:rPr>
          <w:rFonts w:ascii="Courier New" w:hAnsi="Courier New" w:eastAsia="Courier New"/>
          <w:b/>
          <w:spacing w:val="-1"/>
          <w:sz w:val="24"/>
        </w:rPr>
        <w:t>4</w:t>
      </w:r>
      <w:r>
        <w:rPr>
          <w:rFonts w:ascii="Courier New" w:hAnsi="Courier New" w:eastAsia="Courier New"/>
          <w:spacing w:val="-1"/>
          <w:sz w:val="24"/>
        </w:rPr>
        <w:t>”</w:t>
      </w:r>
      <w:r>
        <w:rPr>
          <w:spacing w:val="-1"/>
          <w:sz w:val="24"/>
        </w:rPr>
        <w:t>。该广播帧首</w:t>
      </w:r>
      <w:r>
        <w:rPr>
          <w:spacing w:val="-7"/>
          <w:sz w:val="24"/>
        </w:rPr>
        <w:t xml:space="preserve">先被发送到交换机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b/>
          <w:spacing w:val="-84"/>
          <w:sz w:val="24"/>
        </w:rPr>
        <w:t xml:space="preserve"> </w:t>
      </w:r>
      <w:r>
        <w:rPr>
          <w:spacing w:val="-11"/>
          <w:sz w:val="24"/>
        </w:rPr>
        <w:t xml:space="preserve">中，接着交换机将其发送到主机 </w:t>
      </w:r>
      <w:r>
        <w:rPr>
          <w:rFonts w:ascii="Courier New" w:hAnsi="Courier New" w:eastAsia="Courier New"/>
          <w:b/>
          <w:spacing w:val="-1"/>
          <w:sz w:val="24"/>
        </w:rPr>
        <w:t>5</w:t>
      </w:r>
      <w:r>
        <w:rPr>
          <w:spacing w:val="-39"/>
          <w:sz w:val="24"/>
        </w:rPr>
        <w:t>、</w:t>
      </w:r>
      <w:r>
        <w:rPr>
          <w:rFonts w:ascii="Courier New" w:hAnsi="Courier New" w:eastAsia="Courier New"/>
          <w:b/>
          <w:sz w:val="24"/>
        </w:rPr>
        <w:t>6</w:t>
      </w:r>
      <w:r>
        <w:rPr>
          <w:rFonts w:ascii="Courier New" w:hAnsi="Courier New" w:eastAsia="Courier New"/>
          <w:b/>
          <w:spacing w:val="-85"/>
          <w:sz w:val="24"/>
        </w:rPr>
        <w:t xml:space="preserve"> </w:t>
      </w:r>
      <w:r>
        <w:rPr>
          <w:spacing w:val="-12"/>
          <w:sz w:val="24"/>
        </w:rPr>
        <w:t xml:space="preserve">及交换机 </w:t>
      </w:r>
      <w:r>
        <w:rPr>
          <w:rFonts w:ascii="Courier New" w:hAnsi="Courier New" w:eastAsia="Courier New"/>
          <w:b/>
          <w:spacing w:val="-20"/>
          <w:sz w:val="24"/>
        </w:rPr>
        <w:t>2</w:t>
      </w:r>
      <w:r>
        <w:rPr>
          <w:spacing w:val="-21"/>
          <w:sz w:val="24"/>
        </w:rPr>
        <w:t xml:space="preserve">，如图 </w:t>
      </w:r>
      <w:r>
        <w:rPr>
          <w:rFonts w:ascii="Courier New" w:hAnsi="Courier New" w:eastAsia="Courier New"/>
          <w:b/>
          <w:spacing w:val="-1"/>
          <w:sz w:val="24"/>
        </w:rPr>
        <w:t>46</w:t>
      </w:r>
      <w:r>
        <w:rPr>
          <w:spacing w:val="-10"/>
          <w:sz w:val="24"/>
        </w:rPr>
        <w:t xml:space="preserve">所示。交换机 </w:t>
      </w:r>
      <w:r>
        <w:rPr>
          <w:rFonts w:ascii="Courier New" w:eastAsia="Courier New"/>
          <w:b/>
          <w:spacing w:val="-1"/>
          <w:sz w:val="24"/>
        </w:rPr>
        <w:t>2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pacing w:val="-8"/>
          <w:sz w:val="24"/>
        </w:rPr>
        <w:t xml:space="preserve">再将其发送给主机 </w:t>
      </w:r>
      <w:r>
        <w:rPr>
          <w:rFonts w:ascii="Courier New" w:eastAsia="Courier New"/>
          <w:b/>
          <w:spacing w:val="-1"/>
          <w:sz w:val="24"/>
        </w:rPr>
        <w:t>10</w:t>
      </w:r>
      <w:r>
        <w:rPr>
          <w:spacing w:val="-1"/>
          <w:sz w:val="24"/>
        </w:rPr>
        <w:t>、</w:t>
      </w:r>
      <w:r>
        <w:rPr>
          <w:rFonts w:ascii="Courier New" w:eastAsia="Courier New"/>
          <w:b/>
          <w:spacing w:val="-1"/>
          <w:sz w:val="24"/>
        </w:rPr>
        <w:t>11</w:t>
      </w:r>
      <w:r>
        <w:rPr>
          <w:spacing w:val="-1"/>
          <w:sz w:val="24"/>
        </w:rPr>
        <w:t>、</w:t>
      </w:r>
      <w:r>
        <w:rPr>
          <w:rFonts w:ascii="Courier New" w:eastAsia="Courier New"/>
          <w:b/>
          <w:sz w:val="24"/>
        </w:rPr>
        <w:t>12</w:t>
      </w:r>
      <w:r>
        <w:rPr>
          <w:spacing w:val="-15"/>
          <w:sz w:val="24"/>
        </w:rPr>
        <w:t xml:space="preserve">，如图 </w:t>
      </w:r>
      <w:r>
        <w:rPr>
          <w:rFonts w:ascii="Courier New" w:eastAsia="Courier New"/>
          <w:b/>
          <w:sz w:val="24"/>
        </w:rPr>
        <w:t>47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所示。删除原来的事件。</w:t>
      </w:r>
    </w:p>
    <w:p w14:paraId="05EA463C">
      <w:pPr>
        <w:pStyle w:val="3"/>
        <w:spacing w:before="7"/>
        <w:jc w:val="center"/>
        <w:rPr>
          <w:sz w:val="30"/>
        </w:rPr>
      </w:pPr>
      <w:r>
        <w:drawing>
          <wp:inline distT="0" distB="0" distL="114300" distR="114300">
            <wp:extent cx="1503045" cy="2820670"/>
            <wp:effectExtent l="0" t="0" r="5715" b="1397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2704">
      <w:pPr>
        <w:spacing w:before="0"/>
        <w:ind w:left="2869" w:right="0" w:firstLine="0"/>
        <w:jc w:val="left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46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rFonts w:ascii="Courier New" w:eastAsia="Courier New"/>
          <w:b/>
          <w:spacing w:val="-1"/>
          <w:sz w:val="24"/>
        </w:rPr>
        <w:t>PDU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的发送情况</w:t>
      </w:r>
      <w:r>
        <w:rPr>
          <w:rFonts w:ascii="Courier New" w:eastAsia="Courier New"/>
          <w:sz w:val="24"/>
        </w:rPr>
        <w:t>_</w:t>
      </w:r>
      <w:r>
        <w:rPr>
          <w:rFonts w:ascii="Courier New" w:eastAsia="Courier New"/>
          <w:b/>
          <w:sz w:val="24"/>
        </w:rPr>
        <w:t>1</w:t>
      </w:r>
    </w:p>
    <w:p w14:paraId="7CBB1372">
      <w:pPr>
        <w:pStyle w:val="3"/>
        <w:spacing w:before="6"/>
        <w:jc w:val="center"/>
        <w:rPr>
          <w:rFonts w:ascii="Courier New"/>
          <w:b/>
          <w:sz w:val="32"/>
        </w:rPr>
      </w:pPr>
      <w:r>
        <w:drawing>
          <wp:inline distT="0" distB="0" distL="114300" distR="114300">
            <wp:extent cx="1737360" cy="3037840"/>
            <wp:effectExtent l="0" t="0" r="0" b="1016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E89B">
      <w:pPr>
        <w:spacing w:before="0"/>
        <w:ind w:left="2797" w:right="0" w:firstLine="0"/>
        <w:jc w:val="left"/>
        <w:rPr>
          <w:rFonts w:ascii="Courier New" w:eastAsia="Courier New"/>
          <w:b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pacing w:val="-1"/>
          <w:sz w:val="24"/>
        </w:rPr>
        <w:t>47</w:t>
      </w:r>
      <w:r>
        <w:rPr>
          <w:rFonts w:ascii="Courier New" w:eastAsia="Courier New"/>
          <w:b/>
          <w:spacing w:val="96"/>
          <w:sz w:val="24"/>
        </w:rPr>
        <w:t xml:space="preserve"> </w:t>
      </w:r>
      <w:r>
        <w:rPr>
          <w:rFonts w:ascii="Courier New" w:eastAsia="Courier New"/>
          <w:b/>
          <w:spacing w:val="-1"/>
          <w:sz w:val="24"/>
        </w:rPr>
        <w:t>PDU1</w:t>
      </w:r>
      <w:r>
        <w:rPr>
          <w:rFonts w:ascii="Courier New" w:eastAsia="Courier New"/>
          <w:b/>
          <w:spacing w:val="-85"/>
          <w:sz w:val="24"/>
        </w:rPr>
        <w:t xml:space="preserve"> </w:t>
      </w:r>
      <w:r>
        <w:rPr>
          <w:sz w:val="24"/>
        </w:rPr>
        <w:t>的发送情况</w:t>
      </w:r>
      <w:r>
        <w:rPr>
          <w:rFonts w:ascii="Courier New" w:eastAsia="Courier New"/>
          <w:sz w:val="24"/>
        </w:rPr>
        <w:t>_</w:t>
      </w:r>
      <w:r>
        <w:rPr>
          <w:rFonts w:ascii="Courier New" w:eastAsia="Courier New"/>
          <w:b/>
          <w:sz w:val="24"/>
        </w:rPr>
        <w:t>2</w:t>
      </w:r>
    </w:p>
    <w:p w14:paraId="6136AE9A">
      <w:pPr>
        <w:spacing w:after="0"/>
        <w:jc w:val="left"/>
        <w:rPr>
          <w:rFonts w:ascii="Courier New" w:eastAsia="Courier New"/>
          <w:sz w:val="24"/>
        </w:rPr>
        <w:sectPr>
          <w:pgSz w:w="11910" w:h="16840"/>
          <w:pgMar w:top="1540" w:right="7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2A4F0917">
      <w:pPr>
        <w:pStyle w:val="2"/>
        <w:spacing w:line="409" w:lineRule="exact"/>
      </w:pPr>
      <w:r>
        <w:t>四、实验体会</w:t>
      </w:r>
    </w:p>
    <w:p w14:paraId="3393B83E">
      <w:pPr>
        <w:pStyle w:val="9"/>
        <w:numPr>
          <w:ilvl w:val="0"/>
          <w:numId w:val="0"/>
        </w:numPr>
        <w:tabs>
          <w:tab w:val="left" w:pos="890"/>
        </w:tabs>
        <w:spacing w:before="0" w:after="0" w:line="480" w:lineRule="auto"/>
        <w:ind w:left="120" w:leftChars="0" w:right="1096" w:rightChars="0"/>
        <w:jc w:val="left"/>
        <w:rPr>
          <w:spacing w:val="-6"/>
          <w:sz w:val="24"/>
          <w:lang w:val="en-US" w:eastAsia="zh-CN"/>
        </w:rPr>
      </w:pPr>
      <w:r>
        <w:rPr>
          <w:rFonts w:hint="default"/>
          <w:spacing w:val="-6"/>
          <w:sz w:val="24"/>
          <w:lang w:val="en-US" w:eastAsia="zh-CN"/>
        </w:rPr>
        <w:t>生成树协议STP：</w:t>
      </w:r>
    </w:p>
    <w:p w14:paraId="4A99F555">
      <w:pPr>
        <w:pStyle w:val="9"/>
        <w:numPr>
          <w:ilvl w:val="0"/>
          <w:numId w:val="0"/>
        </w:numPr>
        <w:tabs>
          <w:tab w:val="left" w:pos="890"/>
        </w:tabs>
        <w:spacing w:before="0" w:after="0" w:line="480" w:lineRule="auto"/>
        <w:ind w:left="120" w:leftChars="0" w:right="1096" w:rightChars="0"/>
        <w:jc w:val="left"/>
        <w:rPr>
          <w:rFonts w:hint="default"/>
          <w:spacing w:val="-6"/>
          <w:sz w:val="24"/>
          <w:lang w:val="en-US" w:eastAsia="zh-CN"/>
        </w:rPr>
      </w:pPr>
      <w:r>
        <w:rPr>
          <w:rFonts w:hint="default"/>
          <w:spacing w:val="-6"/>
          <w:sz w:val="24"/>
          <w:lang w:val="en-US" w:eastAsia="zh-CN"/>
        </w:rPr>
        <w:t>1.STP用于解决网络中的环路问题，避免广播风暴。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2.在STP协议下，交换机之间会形成一个逻辑上无环路的网络拓扑。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3.当检测到环路时，STP会将某些端口置于阻塞状态，以防止广播帧无限循环。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4.人为断开或关闭交换机端口后，STP会重新计算网络拓扑，恢复连通性。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5.关闭STP协议会导致网络中出现逻辑环路，造成广播帧循环转发，影响网络性能。</w:t>
      </w:r>
    </w:p>
    <w:p w14:paraId="1FE24CB9">
      <w:pPr>
        <w:pStyle w:val="9"/>
        <w:numPr>
          <w:ilvl w:val="0"/>
          <w:numId w:val="0"/>
        </w:numPr>
        <w:tabs>
          <w:tab w:val="left" w:pos="890"/>
        </w:tabs>
        <w:spacing w:before="0" w:after="0" w:line="480" w:lineRule="auto"/>
        <w:ind w:left="120" w:leftChars="0" w:right="1096" w:rightChars="0"/>
        <w:jc w:val="left"/>
        <w:rPr>
          <w:rFonts w:hint="default"/>
          <w:spacing w:val="-6"/>
          <w:sz w:val="24"/>
          <w:lang w:val="en-US" w:eastAsia="zh-CN"/>
        </w:rPr>
      </w:pPr>
      <w:r>
        <w:rPr>
          <w:rFonts w:hint="default"/>
          <w:spacing w:val="-6"/>
          <w:sz w:val="24"/>
          <w:lang w:val="en-US" w:eastAsia="zh-CN"/>
        </w:rPr>
        <w:t>虚拟局域网VLAN：</w:t>
      </w:r>
    </w:p>
    <w:p w14:paraId="34AEBF95">
      <w:pPr>
        <w:pStyle w:val="9"/>
        <w:numPr>
          <w:ilvl w:val="0"/>
          <w:numId w:val="0"/>
        </w:numPr>
        <w:tabs>
          <w:tab w:val="left" w:pos="890"/>
        </w:tabs>
        <w:spacing w:before="0" w:after="0" w:line="480" w:lineRule="auto"/>
        <w:ind w:left="120" w:leftChars="0" w:right="1096" w:rightChars="0"/>
        <w:jc w:val="left"/>
        <w:rPr>
          <w:rFonts w:hint="default"/>
          <w:spacing w:val="-6"/>
          <w:sz w:val="24"/>
          <w:lang w:val="en-US" w:eastAsia="zh-CN"/>
        </w:rPr>
      </w:pPr>
      <w:r>
        <w:rPr>
          <w:rFonts w:hint="default"/>
          <w:spacing w:val="-6"/>
          <w:sz w:val="24"/>
          <w:lang w:val="en-US" w:eastAsia="zh-CN"/>
        </w:rPr>
        <w:t>1.VLAN用于将网络划分为多个逻辑子网，每个子网都是一个独立的广播域。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2.同一VLAN内的主机可以相互通信，不同VLAN的主机则不能直接通信。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3.可以通过图形化界面或命令行界面在交换机上创建和配置VLAN。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4.交换机的端口可以配置为ACCESS模式或TRUNK模式。ACCESS模式的端口只能属于一个VLAN，而TRUNK模式的端口可以传输多个VLAN的数据。</w:t>
      </w:r>
      <w:r>
        <w:rPr>
          <w:rFonts w:hint="default"/>
          <w:spacing w:val="-6"/>
          <w:sz w:val="24"/>
          <w:lang w:val="en-US" w:eastAsia="zh-CN"/>
        </w:rPr>
        <w:br w:type="textWrapping"/>
      </w:r>
      <w:r>
        <w:rPr>
          <w:rFonts w:hint="default"/>
          <w:spacing w:val="-6"/>
          <w:sz w:val="24"/>
          <w:lang w:val="en-US" w:eastAsia="zh-CN"/>
        </w:rPr>
        <w:t>5.在TRUNK模式下，当PDU的VLAN号与交换机端口的VLAN号匹配时，会去除VLAN号并转发；不匹配时则直接转发，从而实现跨VLAN的通信（需配合路由等设备）。</w:t>
      </w:r>
    </w:p>
    <w:p w14:paraId="02604ADE">
      <w:pPr>
        <w:pStyle w:val="9"/>
        <w:numPr>
          <w:ilvl w:val="0"/>
          <w:numId w:val="0"/>
        </w:numPr>
        <w:tabs>
          <w:tab w:val="left" w:pos="890"/>
        </w:tabs>
        <w:spacing w:before="0" w:after="0" w:line="480" w:lineRule="auto"/>
        <w:ind w:left="120" w:leftChars="0" w:right="1096" w:rightChars="0"/>
        <w:jc w:val="left"/>
        <w:rPr>
          <w:spacing w:val="-6"/>
          <w:sz w:val="24"/>
        </w:rPr>
      </w:pPr>
    </w:p>
    <w:sectPr>
      <w:pgSz w:w="11910" w:h="16840"/>
      <w:pgMar w:top="1420" w:right="700" w:bottom="280" w:left="168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（%1）"/>
      <w:lvlJc w:val="left"/>
      <w:pPr>
        <w:ind w:left="120" w:hanging="604"/>
        <w:jc w:val="left"/>
      </w:pPr>
      <w:rPr>
        <w:rFonts w:hint="default" w:ascii="宋体" w:hAnsi="宋体" w:eastAsia="宋体" w:cs="宋体"/>
        <w:spacing w:val="-8"/>
        <w:w w:val="100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060" w:hanging="604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001" w:hanging="604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41" w:hanging="60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882" w:hanging="60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823" w:hanging="60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763" w:hanging="60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704" w:hanging="60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645" w:hanging="604"/>
      </w:pPr>
      <w:rPr>
        <w:rFonts w:hint="default"/>
        <w:lang w:val="en-US" w:eastAsia="zh-CN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504" w:hanging="384"/>
        <w:jc w:val="left"/>
      </w:pPr>
      <w:rPr>
        <w:rFonts w:hint="default" w:ascii="Courier New" w:hAnsi="Courier New" w:eastAsia="Courier New" w:cs="Courier New"/>
        <w:b/>
        <w:bCs/>
        <w:w w:val="100"/>
        <w:sz w:val="24"/>
        <w:szCs w:val="24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402" w:hanging="384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05" w:hanging="384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207" w:hanging="38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10" w:hanging="38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013" w:hanging="38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915" w:hanging="38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818" w:hanging="38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721" w:hanging="384"/>
      </w:pPr>
      <w:rPr>
        <w:rFonts w:hint="default"/>
        <w:lang w:val="en-US" w:eastAsia="zh-CN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504" w:hanging="384"/>
        <w:jc w:val="left"/>
      </w:pPr>
      <w:rPr>
        <w:rFonts w:hint="default" w:ascii="Courier New" w:hAnsi="Courier New" w:eastAsia="Courier New" w:cs="Courier New"/>
        <w:b/>
        <w:bCs/>
        <w:w w:val="100"/>
        <w:sz w:val="24"/>
        <w:szCs w:val="24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402" w:hanging="384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05" w:hanging="384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207" w:hanging="38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10" w:hanging="38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013" w:hanging="38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915" w:hanging="38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818" w:hanging="38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721" w:hanging="384"/>
      </w:pPr>
      <w:rPr>
        <w:rFonts w:hint="default"/>
        <w:lang w:val="en-US" w:eastAsia="zh-CN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（%1）"/>
      <w:lvlJc w:val="left"/>
      <w:pPr>
        <w:ind w:left="745" w:hanging="625"/>
        <w:jc w:val="left"/>
      </w:pPr>
      <w:rPr>
        <w:rFonts w:hint="default" w:ascii="宋体" w:hAnsi="宋体" w:eastAsia="宋体" w:cs="宋体"/>
        <w:b w:val="0"/>
        <w:bCs w:val="0"/>
        <w:spacing w:val="-5"/>
        <w:w w:val="100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618" w:hanging="625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497" w:hanging="62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375" w:hanging="62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254" w:hanging="62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133" w:hanging="62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011" w:hanging="62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890" w:hanging="62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769" w:hanging="625"/>
      </w:pPr>
      <w:rPr>
        <w:rFonts w:hint="default"/>
        <w:lang w:val="en-US" w:eastAsia="zh-CN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NmY2ODk2MDc5M2UyZTE4OTg4MjVjMTYwNGFlM2M2NDAifQ=="/>
  </w:docVars>
  <w:rsids>
    <w:rsidRoot w:val="00000000"/>
    <w:rsid w:val="05133903"/>
    <w:rsid w:val="36791C1D"/>
    <w:rsid w:val="4868070C"/>
    <w:rsid w:val="63F0428F"/>
    <w:rsid w:val="695577D3"/>
    <w:rsid w:val="78E454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qFormat/>
    <w:uiPriority w:val="1"/>
    <w:pPr>
      <w:ind w:left="120"/>
      <w:outlineLvl w:val="1"/>
    </w:pPr>
    <w:rPr>
      <w:rFonts w:ascii="Microsoft YaHei UI" w:hAnsi="Microsoft YaHei UI" w:eastAsia="Microsoft YaHei UI" w:cs="Microsoft YaHei UI"/>
      <w:b/>
      <w:bCs/>
      <w:sz w:val="24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20"/>
    </w:pPr>
    <w:rPr>
      <w:rFonts w:ascii="宋体" w:hAnsi="宋体" w:eastAsia="宋体" w:cs="宋体"/>
      <w:lang w:val="en-US" w:eastAsia="zh-CN" w:bidi="ar-SA"/>
    </w:rPr>
  </w:style>
  <w:style w:type="paragraph" w:customStyle="1" w:styleId="10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3911</Words>
  <Characters>4900</Characters>
  <TotalTime>0</TotalTime>
  <ScaleCrop>false</ScaleCrop>
  <LinksUpToDate>false</LinksUpToDate>
  <CharactersWithSpaces>5391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2024-09-30T06:03:00Z</dcterms:created>
  <dc:creator>O365</dc:creator>
  <cp:lastModifiedBy>谭美姿</cp:lastModifiedBy>
  <dcterms:modified xsi:type="dcterms:W3CDTF">2024-10-12T08:43:54Z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Microsoft® Word 适用于 Microsoft 365</vt:lpwstr>
  </property>
  <property fmtid="{D5CDD505-2E9C-101B-9397-08002B2CF9AE}" pid="4" name="LastSaved">
    <vt:filetime>2024-09-30T00:00:00Z</vt:filetime>
  </property>
  <property fmtid="{D5CDD505-2E9C-101B-9397-08002B2CF9AE}" pid="5" name="KSOProductBuildVer">
    <vt:lpwstr>2052-12.1.0.17140</vt:lpwstr>
  </property>
  <property fmtid="{D5CDD505-2E9C-101B-9397-08002B2CF9AE}" pid="6" name="ICV">
    <vt:lpwstr>5414A1398DC0454EB0936295821CD8CB_12</vt:lpwstr>
  </property>
</Properties>
</file>